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-901065</wp:posOffset>
                </wp:positionV>
                <wp:extent cx="7559675" cy="10692765"/>
                <wp:effectExtent l="0" t="0" r="3175" b="13335"/>
                <wp:wrapThrough wrapText="bothSides">
                  <wp:wrapPolygon>
                    <wp:start x="0" y="0"/>
                    <wp:lineTo x="0" y="21550"/>
                    <wp:lineTo x="21555" y="21550"/>
                    <wp:lineTo x="21555" y="0"/>
                    <wp:lineTo x="0" y="0"/>
                  </wp:wrapPolygon>
                </wp:wrapThrough>
                <wp:docPr id="18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2765"/>
                          <a:chOff x="0" y="-1"/>
                          <a:chExt cx="11905" cy="16839"/>
                        </a:xfrm>
                      </wpg:grpSpPr>
                      <pic:pic xmlns:pic="http://schemas.openxmlformats.org/drawingml/2006/picture">
                        <pic:nvPicPr>
                          <pic:cNvPr id="6" name="Imagem 5" descr="2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6" cy="16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aixa de Texto 9"/>
                        <wps:cNvSpPr txBox="1"/>
                        <wps:spPr>
                          <a:xfrm>
                            <a:off x="4588" y="15836"/>
                            <a:ext cx="5979" cy="51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Edital do Processo Seletivo 2019/2 </w:t>
                              </w:r>
                              <w:r>
                                <w:rPr>
                                  <w:rFonts w:ascii="SansSerif" w:hAnsi="SansSerif" w:eastAsiaTheme="minorEastAsia"/>
                                  <w:b/>
                                  <w:color w:val="FFFFFF" w:themeColor="background1"/>
                                  <w:kern w:val="24"/>
                                  <w:sz w:val="29"/>
                                  <w:szCs w:val="29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6" name="Grupo 15"/>
                        <wpg:cNvGrpSpPr/>
                        <wpg:grpSpPr>
                          <a:xfrm>
                            <a:off x="10601" y="-1"/>
                            <a:ext cx="1304" cy="16838"/>
                            <a:chOff x="10601" y="-17"/>
                            <a:chExt cx="1304" cy="16838"/>
                          </a:xfrm>
                        </wpg:grpSpPr>
                        <wps:wsp>
                          <wps:cNvPr id="4" name="Retângulo 3"/>
                          <wps:cNvSpPr/>
                          <wps:spPr>
                            <a:xfrm>
                              <a:off x="10601" y="-17"/>
                              <a:ext cx="1304" cy="16839"/>
                            </a:xfrm>
                            <a:prstGeom prst="rect">
                              <a:avLst/>
                            </a:prstGeom>
                            <a:solidFill>
                              <a:srgbClr val="24241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7" name="Imagem 6" descr="logo.fw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0910" y="742"/>
                              <a:ext cx="687" cy="46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Caixa de Texto 7"/>
                          <wps:cNvSpPr txBox="1"/>
                          <wps:spPr>
                            <a:xfrm rot="16200000">
                              <a:off x="9192" y="3266"/>
                              <a:ext cx="4122" cy="3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CONSULTORA ACADÊMICA DE PROJETO/S   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" name="Retângulo 10"/>
                          <wps:cNvSpPr/>
                          <wps:spPr>
                            <a:xfrm>
                              <a:off x="11029" y="1665"/>
                              <a:ext cx="454" cy="2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71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7" o:spid="_x0000_s1026" o:spt="203" style="position:absolute;left:0pt;margin-left:-85.05pt;margin-top:-70.95pt;height:841.95pt;width:595.25pt;mso-wrap-distance-left:9pt;mso-wrap-distance-right:9pt;z-index:-251658240;mso-width-relative:page;mso-height-relative:page;" coordorigin="0,-1" coordsize="11905,16839" wrapcoords="0 0 0 21550 21555 21550 21555 0 0 0" o:gfxdata="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">
                <o:lock v:ext="edit" aspectratio="f"/>
                <v:shape id="Imagem 5" o:spid="_x0000_s1026" o:spt="75" alt="2.fw" type="#_x0000_t75" style="position:absolute;left:0;top:0;height:16838;width:10786;" filled="f" o:preferrelative="t" stroked="f" coordsize="21600,21600" o:gfxdata="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sGAS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9" o:spid="_x0000_s1026" o:spt="202" type="#_x0000_t202" style="position:absolute;left:4588;top:15836;height:516;width:5979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Edital do Processo Seletivo 2019/2 </w:t>
                        </w:r>
                        <w:r>
                          <w:rPr>
                            <w:rFonts w:ascii="SansSerif" w:hAnsi="SansSerif" w:eastAsiaTheme="minorEastAsia"/>
                            <w:b/>
                            <w:color w:val="FFFFFF" w:themeColor="background1"/>
                            <w:kern w:val="24"/>
                            <w:sz w:val="29"/>
                            <w:szCs w:val="29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shape>
                <v:group id="Grupo 15" o:spid="_x0000_s1026" o:spt="203" style="position:absolute;left:10601;top:-1;height:16838;width:1304;" coordorigin="10601,-17" coordsize="1304,16838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rect id="Retângulo 3" o:spid="_x0000_s1026" o:spt="1" style="position:absolute;left:10601;top:-17;height:16839;width:1304;v-text-anchor:middle;" fillcolor="#242413" filled="t" stroked="f" coordsize="21600,21600" o:gfxdata="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pk/ftwAAANoAAAAP&#10;AAAAAAAAAAEAIAAAACIAAABkcnMvZG93bnJldi54bWxQSwECFAAUAAAACACHTuJAMy8FnjsAAAA5&#10;AAAAEAAAAAAAAAABACAAAAAGAQAAZHJzL3NoYXBleG1sLnhtbFBLBQYAAAAABgAGAFsBAACwAwAA&#10;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Imagem 6" o:spid="_x0000_s1026" o:spt="75" alt="logo.fw" type="#_x0000_t75" style="position:absolute;left:10910;top:742;height:463;width:687;rotation:-5898240f;" filled="f" o:preferrelative="t" stroked="f" coordsize="21600,21600" o:gfxdata="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Sv7a/&#10;AAAA2g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6" o:title=""/>
                    <o:lock v:ext="edit" aspectratio="t"/>
                  </v:shape>
                  <v:shape id="Caixa de Texto 7" o:spid="_x0000_s1026" o:spt="202" type="#_x0000_t202" style="position:absolute;left:9192;top:3266;height:337;width:4122;rotation:-5898240f;" filled="f" stroked="f" coordsize="21600,21600" o:gfxdata="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2PRqZrUAAADa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CONSULTORA ACADÊMICA DE PROJETO/S    </w:t>
                          </w:r>
                        </w:p>
                      </w:txbxContent>
                    </v:textbox>
                  </v:shape>
                  <v:rect id="Retângulo 10" o:spid="_x0000_s1026" o:spt="1" style="position:absolute;left:11029;top:1665;height:23;width:454;v-text-anchor:middle;" fillcolor="#FFFFFF [3212]" filled="t" stroked="f" coordsize="21600,21600" o:gfxdata="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qDRDugAAANsA&#10;AAAPAAAAAAAAAAEAIAAAACIAAABkcnMvZG93bnJldi54bWxQSwECFAAUAAAACACHTuJAMy8FnjsA&#10;AAA5AAAAEAAAAAAAAAABACAAAAAJAQAAZHJzL3NoYXBleG1sLnhtbFBLBQYAAAAABgAGAFsBAACz&#10;AwAAAAA=&#10;">
                    <v:fill on="t" opacity="46530f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w10:wrap type="through"/>
              </v:group>
            </w:pict>
          </mc:Fallback>
        </mc:AlternateContent>
      </w:r>
    </w:p>
    <w:p>
      <w:pPr>
        <w:pStyle w:val="2"/>
        <w:spacing w:before="55" w:line="254" w:lineRule="auto"/>
        <w:ind w:left="3586" w:right="1109" w:hanging="1427"/>
      </w:pPr>
      <w:r>
        <w:rPr>
          <w:w w:val="80"/>
        </w:rPr>
        <w:t xml:space="preserve">EDITAL DE PROCESSO SELETIVO EMPRESA JÚNIOR </w:t>
      </w:r>
      <w:r>
        <w:rPr>
          <w:w w:val="95"/>
        </w:rPr>
        <w:t>VIGÊNCIA 2019/2020</w:t>
      </w:r>
    </w:p>
    <w:p>
      <w:pPr>
        <w:pStyle w:val="3"/>
        <w:spacing w:before="11"/>
        <w:rPr>
          <w:b/>
          <w:sz w:val="25"/>
        </w:rPr>
      </w:pPr>
    </w:p>
    <w:p>
      <w:pPr>
        <w:pStyle w:val="3"/>
        <w:spacing w:line="254" w:lineRule="auto"/>
        <w:ind w:left="100" w:right="101"/>
        <w:jc w:val="both"/>
      </w:pPr>
      <w:r>
        <w:rPr>
          <w:w w:val="95"/>
        </w:rPr>
        <w:t>A</w:t>
      </w:r>
      <w:r>
        <w:rPr>
          <w:spacing w:val="-30"/>
          <w:w w:val="95"/>
        </w:rPr>
        <w:t xml:space="preserve"> </w:t>
      </w:r>
      <w:r>
        <w:rPr>
          <w:w w:val="95"/>
        </w:rPr>
        <w:t>Diretoria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Gestão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30"/>
          <w:w w:val="95"/>
        </w:rPr>
        <w:t xml:space="preserve"> </w:t>
      </w:r>
      <w:r>
        <w:rPr>
          <w:w w:val="95"/>
        </w:rPr>
        <w:t>Pessoas</w:t>
      </w:r>
      <w:r>
        <w:rPr>
          <w:spacing w:val="-27"/>
          <w:w w:val="95"/>
        </w:rPr>
        <w:t xml:space="preserve"> </w:t>
      </w:r>
      <w:r>
        <w:rPr>
          <w:w w:val="95"/>
        </w:rPr>
        <w:t>da</w:t>
      </w:r>
      <w:r>
        <w:rPr>
          <w:spacing w:val="-30"/>
          <w:w w:val="95"/>
        </w:rPr>
        <w:t xml:space="preserve"> </w:t>
      </w:r>
      <w:r>
        <w:rPr>
          <w:w w:val="95"/>
        </w:rPr>
        <w:t>Empresa</w:t>
      </w:r>
      <w:r>
        <w:rPr>
          <w:spacing w:val="-30"/>
          <w:w w:val="95"/>
        </w:rPr>
        <w:t xml:space="preserve"> </w:t>
      </w:r>
      <w:r>
        <w:rPr>
          <w:w w:val="95"/>
        </w:rPr>
        <w:t>Júnior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Engenharia</w:t>
      </w:r>
      <w:r>
        <w:rPr>
          <w:spacing w:val="-29"/>
          <w:w w:val="95"/>
        </w:rPr>
        <w:t xml:space="preserve"> </w:t>
      </w:r>
      <w:r>
        <w:rPr>
          <w:w w:val="95"/>
        </w:rPr>
        <w:t>Civil</w:t>
      </w:r>
      <w:r>
        <w:rPr>
          <w:spacing w:val="-30"/>
          <w:w w:val="95"/>
        </w:rPr>
        <w:t xml:space="preserve"> </w:t>
      </w:r>
      <w:r>
        <w:rPr>
          <w:w w:val="95"/>
        </w:rPr>
        <w:t>do</w:t>
      </w:r>
      <w:r>
        <w:rPr>
          <w:spacing w:val="-30"/>
          <w:w w:val="95"/>
        </w:rPr>
        <w:t xml:space="preserve"> </w:t>
      </w:r>
      <w:r>
        <w:rPr>
          <w:w w:val="95"/>
        </w:rPr>
        <w:t>Instituto</w:t>
      </w:r>
      <w:r>
        <w:rPr>
          <w:spacing w:val="-31"/>
          <w:w w:val="95"/>
        </w:rPr>
        <w:t xml:space="preserve"> </w:t>
      </w:r>
      <w:r>
        <w:rPr>
          <w:w w:val="95"/>
        </w:rPr>
        <w:t>Federal de</w:t>
      </w:r>
      <w:r>
        <w:rPr>
          <w:spacing w:val="-16"/>
          <w:w w:val="95"/>
        </w:rPr>
        <w:t xml:space="preserve"> </w:t>
      </w:r>
      <w:r>
        <w:rPr>
          <w:w w:val="95"/>
        </w:rPr>
        <w:t>Educação,</w:t>
      </w:r>
      <w:r>
        <w:rPr>
          <w:spacing w:val="-14"/>
          <w:w w:val="95"/>
        </w:rPr>
        <w:t xml:space="preserve"> </w:t>
      </w:r>
      <w:r>
        <w:rPr>
          <w:w w:val="95"/>
        </w:rPr>
        <w:t>Ciência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Tecnologia</w:t>
      </w:r>
      <w:r>
        <w:rPr>
          <w:spacing w:val="-16"/>
          <w:w w:val="95"/>
        </w:rPr>
        <w:t xml:space="preserve"> </w:t>
      </w:r>
      <w:r>
        <w:rPr>
          <w:w w:val="95"/>
        </w:rPr>
        <w:t>do</w:t>
      </w:r>
      <w:r>
        <w:rPr>
          <w:spacing w:val="-16"/>
          <w:w w:val="95"/>
        </w:rPr>
        <w:t xml:space="preserve"> </w:t>
      </w:r>
      <w:r>
        <w:rPr>
          <w:w w:val="95"/>
        </w:rPr>
        <w:t>Tocantins,</w:t>
      </w:r>
      <w:r>
        <w:rPr>
          <w:spacing w:val="-17"/>
          <w:w w:val="95"/>
        </w:rPr>
        <w:t xml:space="preserve"> </w:t>
      </w:r>
      <w:r>
        <w:rPr>
          <w:rFonts w:ascii="Trebuchet MS" w:hAnsi="Trebuchet MS"/>
          <w:i/>
          <w:w w:val="95"/>
        </w:rPr>
        <w:t>Campus</w:t>
      </w:r>
      <w:r>
        <w:rPr>
          <w:rFonts w:ascii="Trebuchet MS" w:hAnsi="Trebuchet MS"/>
          <w:i/>
          <w:spacing w:val="-24"/>
          <w:w w:val="95"/>
        </w:rPr>
        <w:t xml:space="preserve"> </w:t>
      </w:r>
      <w:r>
        <w:rPr>
          <w:w w:val="95"/>
        </w:rPr>
        <w:t>Gurupi,</w:t>
      </w:r>
      <w:r>
        <w:rPr>
          <w:spacing w:val="-15"/>
          <w:w w:val="95"/>
        </w:rPr>
        <w:t xml:space="preserve"> </w:t>
      </w:r>
      <w:r>
        <w:rPr>
          <w:w w:val="95"/>
        </w:rPr>
        <w:t>denominada</w:t>
      </w:r>
      <w:r>
        <w:rPr>
          <w:spacing w:val="-14"/>
          <w:w w:val="95"/>
        </w:rPr>
        <w:t xml:space="preserve"> </w:t>
      </w:r>
      <w:r>
        <w:rPr>
          <w:w w:val="95"/>
        </w:rPr>
        <w:t>Consultoria Acadêmica</w:t>
      </w:r>
      <w:r>
        <w:rPr>
          <w:spacing w:val="-26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Projetos</w:t>
      </w:r>
      <w:r>
        <w:rPr>
          <w:spacing w:val="-24"/>
          <w:w w:val="95"/>
        </w:rPr>
        <w:t xml:space="preserve"> </w:t>
      </w:r>
      <w:r>
        <w:rPr>
          <w:w w:val="95"/>
        </w:rPr>
        <w:t>(CAP),</w:t>
      </w:r>
      <w:r>
        <w:rPr>
          <w:spacing w:val="-23"/>
          <w:w w:val="95"/>
        </w:rPr>
        <w:t xml:space="preserve"> </w:t>
      </w:r>
      <w:r>
        <w:rPr>
          <w:w w:val="95"/>
        </w:rPr>
        <w:t>no</w:t>
      </w:r>
      <w:r>
        <w:rPr>
          <w:spacing w:val="-24"/>
          <w:w w:val="95"/>
        </w:rPr>
        <w:t xml:space="preserve"> </w:t>
      </w:r>
      <w:r>
        <w:rPr>
          <w:w w:val="95"/>
        </w:rPr>
        <w:t>uso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suas</w:t>
      </w:r>
      <w:r>
        <w:rPr>
          <w:spacing w:val="-23"/>
          <w:w w:val="95"/>
        </w:rPr>
        <w:t xml:space="preserve"> </w:t>
      </w:r>
      <w:r>
        <w:rPr>
          <w:w w:val="95"/>
        </w:rPr>
        <w:t>atribuições,</w:t>
      </w:r>
      <w:r>
        <w:rPr>
          <w:spacing w:val="-25"/>
          <w:w w:val="95"/>
        </w:rPr>
        <w:t xml:space="preserve"> </w:t>
      </w:r>
      <w:r>
        <w:rPr>
          <w:w w:val="95"/>
        </w:rPr>
        <w:t>torna</w:t>
      </w:r>
      <w:r>
        <w:rPr>
          <w:spacing w:val="-26"/>
          <w:w w:val="95"/>
        </w:rPr>
        <w:t xml:space="preserve"> </w:t>
      </w:r>
      <w:r>
        <w:rPr>
          <w:w w:val="95"/>
        </w:rPr>
        <w:t>publica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edital</w:t>
      </w:r>
      <w:r>
        <w:rPr>
          <w:spacing w:val="-25"/>
          <w:w w:val="95"/>
        </w:rPr>
        <w:t xml:space="preserve"> </w:t>
      </w:r>
      <w:r>
        <w:rPr>
          <w:w w:val="95"/>
        </w:rPr>
        <w:t>do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processo </w:t>
      </w:r>
      <w:r>
        <w:t>seletivo</w:t>
      </w:r>
      <w:r>
        <w:rPr>
          <w:spacing w:val="-22"/>
        </w:rPr>
        <w:t xml:space="preserve"> </w:t>
      </w:r>
      <w:r>
        <w:t>para</w:t>
      </w:r>
      <w:r>
        <w:rPr>
          <w:spacing w:val="-20"/>
        </w:rPr>
        <w:t xml:space="preserve"> </w:t>
      </w:r>
      <w:r>
        <w:t>recomposição</w:t>
      </w:r>
      <w:r>
        <w:rPr>
          <w:spacing w:val="-21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vagas</w:t>
      </w:r>
      <w:r>
        <w:rPr>
          <w:spacing w:val="-19"/>
        </w:rPr>
        <w:t xml:space="preserve"> </w:t>
      </w:r>
      <w:r>
        <w:t>do</w:t>
      </w:r>
      <w:r>
        <w:rPr>
          <w:spacing w:val="-22"/>
        </w:rPr>
        <w:t xml:space="preserve"> </w:t>
      </w:r>
      <w:r>
        <w:t>quadro</w:t>
      </w:r>
      <w:r>
        <w:rPr>
          <w:spacing w:val="-21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membros</w:t>
      </w:r>
      <w:r>
        <w:rPr>
          <w:spacing w:val="-19"/>
        </w:rPr>
        <w:t xml:space="preserve"> </w:t>
      </w:r>
      <w:r>
        <w:t>efetivos</w:t>
      </w:r>
      <w:r>
        <w:rPr>
          <w:spacing w:val="-19"/>
        </w:rPr>
        <w:t xml:space="preserve"> </w:t>
      </w:r>
      <w:r>
        <w:t>das</w:t>
      </w:r>
      <w:r>
        <w:rPr>
          <w:spacing w:val="-19"/>
        </w:rPr>
        <w:t xml:space="preserve"> </w:t>
      </w:r>
      <w:r>
        <w:t>diretorias</w:t>
      </w:r>
      <w:r>
        <w:rPr>
          <w:spacing w:val="-19"/>
        </w:rPr>
        <w:t xml:space="preserve"> </w:t>
      </w:r>
      <w:r>
        <w:t>em conformidade</w:t>
      </w:r>
      <w:r>
        <w:rPr>
          <w:spacing w:val="-17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disposto</w:t>
      </w:r>
      <w:r>
        <w:rPr>
          <w:spacing w:val="-1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seguir:</w:t>
      </w:r>
    </w:p>
    <w:p>
      <w:pPr>
        <w:pStyle w:val="3"/>
        <w:spacing w:before="4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DISPOSIÇÕES</w:t>
      </w:r>
      <w:r>
        <w:rPr>
          <w:spacing w:val="-10"/>
          <w:w w:val="90"/>
        </w:rPr>
        <w:t xml:space="preserve"> </w:t>
      </w:r>
      <w:r>
        <w:rPr>
          <w:w w:val="90"/>
        </w:rPr>
        <w:t>PRELIMINARES</w:t>
      </w:r>
    </w:p>
    <w:p>
      <w:pPr>
        <w:pStyle w:val="3"/>
        <w:spacing w:before="11"/>
        <w:rPr>
          <w:b/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546"/>
        </w:tabs>
        <w:spacing w:before="0" w:after="0" w:line="254" w:lineRule="auto"/>
        <w:ind w:left="100" w:right="115" w:firstLine="0"/>
        <w:jc w:val="both"/>
        <w:rPr>
          <w:sz w:val="24"/>
        </w:rPr>
      </w:pPr>
      <w:r>
        <w:rPr>
          <w:w w:val="95"/>
          <w:sz w:val="24"/>
        </w:rPr>
        <w:t>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Processo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Seletivo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destina-se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aos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alunos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Instituto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Federal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Educação,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Ciência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 xml:space="preserve">e </w:t>
      </w:r>
      <w:r>
        <w:rPr>
          <w:sz w:val="24"/>
        </w:rPr>
        <w:t>Tecnologia</w:t>
      </w:r>
      <w:r>
        <w:rPr>
          <w:spacing w:val="-21"/>
          <w:sz w:val="24"/>
        </w:rPr>
        <w:t xml:space="preserve"> </w:t>
      </w:r>
      <w:r>
        <w:rPr>
          <w:sz w:val="24"/>
        </w:rPr>
        <w:t>do</w:t>
      </w:r>
      <w:r>
        <w:rPr>
          <w:spacing w:val="-22"/>
          <w:sz w:val="24"/>
        </w:rPr>
        <w:t xml:space="preserve"> </w:t>
      </w:r>
      <w:r>
        <w:rPr>
          <w:sz w:val="24"/>
        </w:rPr>
        <w:t>Tocantins–</w:t>
      </w:r>
      <w:r>
        <w:rPr>
          <w:spacing w:val="-20"/>
          <w:sz w:val="24"/>
        </w:rPr>
        <w:t xml:space="preserve"> </w:t>
      </w:r>
      <w:r>
        <w:rPr>
          <w:sz w:val="24"/>
        </w:rPr>
        <w:t>IFTO,</w:t>
      </w:r>
      <w:r>
        <w:rPr>
          <w:spacing w:val="-20"/>
          <w:sz w:val="24"/>
        </w:rPr>
        <w:t xml:space="preserve"> </w:t>
      </w:r>
      <w:r>
        <w:rPr>
          <w:sz w:val="24"/>
        </w:rPr>
        <w:t>Campus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Gurupi</w:t>
      </w:r>
      <w:r>
        <w:rPr>
          <w:spacing w:val="-20"/>
          <w:sz w:val="24"/>
        </w:rPr>
        <w:t xml:space="preserve"> </w:t>
      </w:r>
      <w:r>
        <w:rPr>
          <w:sz w:val="24"/>
        </w:rPr>
        <w:t>regularmente</w:t>
      </w:r>
      <w:r>
        <w:rPr>
          <w:spacing w:val="-20"/>
          <w:sz w:val="24"/>
        </w:rPr>
        <w:t xml:space="preserve"> </w:t>
      </w:r>
      <w:r>
        <w:rPr>
          <w:sz w:val="24"/>
        </w:rPr>
        <w:t>matriculado</w:t>
      </w:r>
      <w:r>
        <w:rPr>
          <w:spacing w:val="-22"/>
          <w:sz w:val="24"/>
        </w:rPr>
        <w:t xml:space="preserve"> </w:t>
      </w:r>
      <w:r>
        <w:rPr>
          <w:sz w:val="24"/>
        </w:rPr>
        <w:t>no</w:t>
      </w:r>
      <w:r>
        <w:rPr>
          <w:spacing w:val="-21"/>
          <w:sz w:val="24"/>
        </w:rPr>
        <w:t xml:space="preserve"> </w:t>
      </w:r>
      <w:r>
        <w:rPr>
          <w:sz w:val="24"/>
        </w:rPr>
        <w:t>curso Engenharia</w:t>
      </w:r>
      <w:r>
        <w:rPr>
          <w:spacing w:val="-16"/>
          <w:sz w:val="24"/>
        </w:rPr>
        <w:t xml:space="preserve"> </w:t>
      </w:r>
      <w:r>
        <w:rPr>
          <w:sz w:val="24"/>
        </w:rPr>
        <w:t>Civil.</w:t>
      </w:r>
    </w:p>
    <w:p>
      <w:pPr>
        <w:pStyle w:val="9"/>
        <w:numPr>
          <w:ilvl w:val="1"/>
          <w:numId w:val="2"/>
        </w:numPr>
        <w:tabs>
          <w:tab w:val="left" w:pos="556"/>
        </w:tabs>
        <w:spacing w:before="1" w:after="0" w:line="254" w:lineRule="auto"/>
        <w:ind w:left="100" w:right="111" w:firstLine="0"/>
        <w:jc w:val="both"/>
        <w:rPr>
          <w:sz w:val="24"/>
        </w:rPr>
      </w:pPr>
      <w:r>
        <w:rPr>
          <w:w w:val="95"/>
          <w:sz w:val="24"/>
        </w:rPr>
        <w:t xml:space="preserve">Este Processo tem por finalidade selecionar Acadêmicos com interesse e 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7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7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74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6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7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640832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mve3NbwAAADb&#10;AAAADwAAAGRycy9kb3ducmV2LnhtbEWPT2sCMRDF74LfIUzBm2a3gpWt0UNBKHrSVsTbsJn9U5PJ&#10;ksR1/famUOjx8eb93rzVZrBG9ORD61hBPstAEJdOt1wr+P7aTpcgQkTWaByTggcF2KzHoxUW2t35&#10;QP0x1iJBOBSooImxK6QMZUMWw8x1xMmrnLcYk/S11B7vCW6NfM2yhbTYcmposKOPhsrr8WbTG8Oe&#10;+l1+dXwxUZ78T3U2j0qpyUuevYOINMT/47/0p1bwNoffLQkAcv0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3tzW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CCyM9r8AAADb&#10;AAAADwAAAGRycy9kb3ducmV2LnhtbEWPT2sCMRTE74V+h/AKvRRNFLGyGqWsCqL0sFbU42Pz3F26&#10;eVk2qX++vRGEHoeZ+Q0zmV1tLc7U+sqxhl5XgSDOnam40LD7WXZGIHxANlg7Jg038jCbvr5MMDHu&#10;whmdt6EQEcI+QQ1lCE0ipc9Lsui7riGO3sm1FkOUbSFNi5cIt7XsKzWUFiuOCyU2lJaU/27/rIZD&#10;Ot/fsvXpa0PHbPj90ahDulho/f7WU2MQga7hP/xsr4yGzwE8vsQfIK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gsjP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hAqGtbsAAADb&#10;AAAADwAAAGRycy9kb3ducmV2LnhtbEWPzarCMBSE94LvEI7gRjRVsV56jS4EQdyIWvfnNse23Oak&#10;NLH+PL0RBJfDzHzDLFZ3U4mWGldaVjAeRSCIM6tLzhWkp83wB4TzyBory6TgQQ5Wy25ngYm2Nz5Q&#10;e/S5CBB2CSoovK8TKV1WkEE3sjVx8C62MeiDbHKpG7wFuKnkJIpiabDksFBgTeuCsv/j1SgYXNbp&#10;47yz+2dsKJ39tbqcpl6pfm8c/YLwdPff8Ke91QrmM3h/CT9AL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AqGt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yp5Jl7sAAADb&#10;AAAADwAAAGRycy9kb3ducmV2LnhtbEWPwarCMBRE94L/EK7gTlO7qO9VowtF1JVW3wdcm2tbbG5K&#10;E7X+vRGEtxxm5gwzX3amFg9qXWVZwWQcgSDOra64UPB33ox+QDiPrLG2TApe5GC56PfmmGr75Iwe&#10;J1+IAGGXooLS+yaV0uUlGXRj2xAH72pbgz7ItpC6xWeAm1rGUZRIgxWHhRIbWpWU3053o8CvjtPD&#10;Or7ct794PWfxPuNX0ik1HEyiGQhPnf8Pf9s7rWCawOdL+AFy8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p5Jl7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pdLsDLwAAADb&#10;AAAADwAAAGRycy9kb3ducmV2LnhtbEWPzW7CMBCE70h9B2uRegOHHAikOByoEO0JAjzANt78iHgd&#10;xQbC29dISBxHM/ONZrUeTCtu1LvGsoLZNAJBXFjdcKXgfNpOFiCcR9bYWiYFD3Kwzj5GK0y1vXNO&#10;t6OvRICwS1FB7X2XSumKmgy6qe2Ig1fa3qAPsq+k7vEe4KaVcRTNpcGGw0KNHW1qKi7Hq1HgN4dk&#10;/x3/XXdLLE95/JvzYz4o9TmeRV8gPA3+HX61f7SCJIHnl/ADZ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S7Ay8AAAA&#10;2wAAAA8AAAAAAAAAAQAgAAAAIgAAAGRycy9kb3ducmV2LnhtbFBLAQIUABQAAAAIAIdO4kAzLwWe&#10;OwAAADkAAAAQAAAAAAAAAAEAIAAAAAsBAABkcnMvc2hhcGV4bWwueG1sUEsFBgAAAAAGAAYAWwEA&#10;ALUD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  <w:sz w:val="24"/>
        </w:rPr>
        <w:t xml:space="preserve">ingressar à </w:t>
      </w:r>
      <w:r>
        <w:rPr>
          <w:sz w:val="24"/>
        </w:rPr>
        <w:t>Empresa</w:t>
      </w:r>
      <w:r>
        <w:rPr>
          <w:spacing w:val="-20"/>
          <w:sz w:val="24"/>
        </w:rPr>
        <w:t xml:space="preserve"> </w:t>
      </w:r>
      <w:r>
        <w:rPr>
          <w:sz w:val="24"/>
        </w:rPr>
        <w:t>Júnior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7"/>
          <w:sz w:val="24"/>
        </w:rPr>
        <w:t xml:space="preserve"> </w:t>
      </w:r>
      <w:r>
        <w:rPr>
          <w:sz w:val="24"/>
        </w:rPr>
        <w:t>Curso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Engenharia</w:t>
      </w:r>
      <w:r>
        <w:rPr>
          <w:spacing w:val="-19"/>
          <w:sz w:val="24"/>
        </w:rPr>
        <w:t xml:space="preserve"> </w:t>
      </w:r>
      <w:r>
        <w:rPr>
          <w:sz w:val="24"/>
        </w:rPr>
        <w:t>Civil.</w:t>
      </w:r>
    </w:p>
    <w:p>
      <w:pPr>
        <w:pStyle w:val="9"/>
        <w:numPr>
          <w:ilvl w:val="1"/>
          <w:numId w:val="2"/>
        </w:numPr>
        <w:tabs>
          <w:tab w:val="left" w:pos="561"/>
        </w:tabs>
        <w:spacing w:before="1" w:after="0" w:line="254" w:lineRule="auto"/>
        <w:ind w:left="100" w:right="120" w:firstLine="0"/>
        <w:jc w:val="both"/>
        <w:rPr>
          <w:sz w:val="24"/>
        </w:rPr>
      </w:pPr>
      <w:r>
        <w:rPr>
          <w:w w:val="95"/>
          <w:sz w:val="24"/>
        </w:rPr>
        <w:t>Os interessados devem ter disponibilidade para dedicação às atividades da Empresa Júnior,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quais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serão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distribuídas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entre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execução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trabalhos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referente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à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diretoria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qual </w:t>
      </w:r>
      <w:r>
        <w:rPr>
          <w:sz w:val="24"/>
        </w:rPr>
        <w:t>forem</w:t>
      </w:r>
      <w:r>
        <w:rPr>
          <w:spacing w:val="-29"/>
          <w:sz w:val="24"/>
        </w:rPr>
        <w:t xml:space="preserve"> </w:t>
      </w:r>
      <w:r>
        <w:rPr>
          <w:sz w:val="24"/>
        </w:rPr>
        <w:t>selecionados,</w:t>
      </w:r>
      <w:r>
        <w:rPr>
          <w:spacing w:val="-28"/>
          <w:sz w:val="24"/>
        </w:rPr>
        <w:t xml:space="preserve"> </w:t>
      </w:r>
      <w:r>
        <w:rPr>
          <w:sz w:val="24"/>
        </w:rPr>
        <w:t>bem</w:t>
      </w:r>
      <w:r>
        <w:rPr>
          <w:spacing w:val="-29"/>
          <w:sz w:val="24"/>
        </w:rPr>
        <w:t xml:space="preserve"> </w:t>
      </w:r>
      <w:r>
        <w:rPr>
          <w:sz w:val="24"/>
        </w:rPr>
        <w:t>como</w:t>
      </w:r>
      <w:r>
        <w:rPr>
          <w:spacing w:val="-27"/>
          <w:sz w:val="24"/>
        </w:rPr>
        <w:t xml:space="preserve"> </w:t>
      </w:r>
      <w:r>
        <w:rPr>
          <w:sz w:val="24"/>
        </w:rPr>
        <w:t>reuniões,</w:t>
      </w:r>
      <w:r>
        <w:rPr>
          <w:spacing w:val="-28"/>
          <w:sz w:val="24"/>
        </w:rPr>
        <w:t xml:space="preserve"> </w:t>
      </w:r>
      <w:r>
        <w:rPr>
          <w:sz w:val="24"/>
        </w:rPr>
        <w:t>treinamentos,</w:t>
      </w:r>
      <w:r>
        <w:rPr>
          <w:spacing w:val="-28"/>
          <w:sz w:val="24"/>
        </w:rPr>
        <w:t xml:space="preserve"> </w:t>
      </w:r>
      <w:r>
        <w:rPr>
          <w:sz w:val="24"/>
        </w:rPr>
        <w:t>dentre</w:t>
      </w:r>
      <w:r>
        <w:rPr>
          <w:spacing w:val="-29"/>
          <w:sz w:val="24"/>
        </w:rPr>
        <w:t xml:space="preserve"> </w:t>
      </w:r>
      <w:r>
        <w:rPr>
          <w:sz w:val="24"/>
        </w:rPr>
        <w:t>outras</w:t>
      </w:r>
      <w:r>
        <w:rPr>
          <w:spacing w:val="-28"/>
          <w:sz w:val="24"/>
        </w:rPr>
        <w:t xml:space="preserve"> </w:t>
      </w:r>
      <w:r>
        <w:rPr>
          <w:sz w:val="24"/>
        </w:rPr>
        <w:t>tarefas.</w:t>
      </w:r>
    </w:p>
    <w:p>
      <w:pPr>
        <w:pStyle w:val="3"/>
        <w:spacing w:before="6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DAS</w:t>
      </w:r>
      <w:r>
        <w:rPr>
          <w:spacing w:val="-8"/>
          <w:w w:val="90"/>
        </w:rPr>
        <w:t xml:space="preserve"> </w:t>
      </w:r>
      <w:r>
        <w:rPr>
          <w:w w:val="90"/>
        </w:rPr>
        <w:t>VAGAS</w:t>
      </w:r>
    </w:p>
    <w:p>
      <w:pPr>
        <w:pStyle w:val="3"/>
        <w:spacing w:before="11"/>
        <w:rPr>
          <w:b/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537"/>
        </w:tabs>
        <w:spacing w:before="0" w:after="0" w:line="254" w:lineRule="auto"/>
        <w:ind w:left="100" w:right="112" w:firstLine="0"/>
        <w:jc w:val="both"/>
        <w:rPr>
          <w:sz w:val="24"/>
        </w:rPr>
      </w:pPr>
      <w:r>
        <w:rPr>
          <w:w w:val="95"/>
          <w:sz w:val="24"/>
        </w:rPr>
        <w:t>Serão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abertas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04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(quatro)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vagas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conforme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quadro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seguir,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para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composição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 xml:space="preserve">CAP </w:t>
      </w:r>
      <w:r>
        <w:rPr>
          <w:sz w:val="24"/>
        </w:rPr>
        <w:t>que, dentre os critérios avaliados durante este processo seletivo, sejam proativos, comprometidos, empreendedores, que tenham interesse em se desenvolver profissionalmente</w:t>
      </w:r>
      <w:r>
        <w:rPr>
          <w:spacing w:val="-18"/>
          <w:sz w:val="24"/>
        </w:rPr>
        <w:t xml:space="preserve"> </w:t>
      </w:r>
      <w:r>
        <w:rPr>
          <w:sz w:val="24"/>
        </w:rPr>
        <w:t>e</w:t>
      </w:r>
      <w:r>
        <w:rPr>
          <w:spacing w:val="-19"/>
          <w:sz w:val="24"/>
        </w:rPr>
        <w:t xml:space="preserve"> </w:t>
      </w:r>
      <w:r>
        <w:rPr>
          <w:sz w:val="24"/>
        </w:rPr>
        <w:t>contribuir</w:t>
      </w:r>
      <w:r>
        <w:rPr>
          <w:spacing w:val="-20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>o</w:t>
      </w:r>
      <w:r>
        <w:rPr>
          <w:spacing w:val="-17"/>
          <w:sz w:val="24"/>
        </w:rPr>
        <w:t xml:space="preserve"> </w:t>
      </w:r>
      <w:r>
        <w:rPr>
          <w:sz w:val="24"/>
        </w:rPr>
        <w:t>desenvolvimento.</w:t>
      </w:r>
    </w:p>
    <w:p>
      <w:pPr>
        <w:pStyle w:val="3"/>
        <w:spacing w:before="1"/>
        <w:rPr>
          <w:sz w:val="25"/>
        </w:rPr>
      </w:pPr>
    </w:p>
    <w:tbl>
      <w:tblPr>
        <w:tblStyle w:val="8"/>
        <w:tblW w:w="8255" w:type="dxa"/>
        <w:tblInd w:w="5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09"/>
        <w:gridCol w:w="26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609" w:type="dxa"/>
            <w:shd w:val="clear" w:color="auto" w:fill="DFDFD0"/>
          </w:tcPr>
          <w:p>
            <w:pPr>
              <w:pStyle w:val="10"/>
              <w:spacing w:before="77"/>
              <w:ind w:left="1389" w:right="1390"/>
              <w:rPr>
                <w:sz w:val="24"/>
              </w:rPr>
            </w:pPr>
            <w:r>
              <w:rPr>
                <w:sz w:val="24"/>
              </w:rPr>
              <w:t>Diretoria</w:t>
            </w:r>
          </w:p>
        </w:tc>
        <w:tc>
          <w:tcPr>
            <w:tcW w:w="2646" w:type="dxa"/>
            <w:shd w:val="clear" w:color="auto" w:fill="DFDFD0"/>
          </w:tcPr>
          <w:p>
            <w:pPr>
              <w:pStyle w:val="10"/>
              <w:spacing w:before="77"/>
              <w:ind w:left="352" w:right="358"/>
              <w:rPr>
                <w:sz w:val="24"/>
              </w:rPr>
            </w:pPr>
            <w:r>
              <w:rPr>
                <w:sz w:val="24"/>
              </w:rPr>
              <w:t>Número de vagas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spacing w:before="77"/>
              <w:ind w:left="1389" w:right="1392"/>
              <w:rPr>
                <w:sz w:val="24"/>
              </w:rPr>
            </w:pPr>
            <w:r>
              <w:rPr>
                <w:sz w:val="24"/>
              </w:rPr>
              <w:t>Marketing e Comunicação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spacing w:before="77"/>
              <w:ind w:left="348" w:right="358"/>
              <w:rPr>
                <w:sz w:val="24"/>
              </w:rPr>
            </w:pPr>
            <w:r>
              <w:rPr>
                <w:sz w:val="24"/>
              </w:rPr>
              <w:t>1 vaga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ind w:left="1384" w:right="1392"/>
              <w:rPr>
                <w:sz w:val="24"/>
              </w:rPr>
            </w:pPr>
            <w:r>
              <w:rPr>
                <w:sz w:val="24"/>
              </w:rPr>
              <w:t>Administrativo Financeiro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ind w:left="352" w:right="354"/>
              <w:rPr>
                <w:sz w:val="24"/>
              </w:rPr>
            </w:pPr>
            <w:r>
              <w:rPr>
                <w:w w:val="95"/>
                <w:sz w:val="24"/>
              </w:rPr>
              <w:t>2 vagas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ind w:left="1389" w:right="1389"/>
              <w:rPr>
                <w:sz w:val="24"/>
              </w:rPr>
            </w:pPr>
            <w:r>
              <w:rPr>
                <w:sz w:val="24"/>
              </w:rPr>
              <w:t>Gestão de Pessoas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ind w:left="348" w:right="358"/>
              <w:rPr>
                <w:sz w:val="24"/>
              </w:rPr>
            </w:pPr>
            <w:r>
              <w:rPr>
                <w:sz w:val="24"/>
              </w:rPr>
              <w:t>1 vaga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spacing w:before="63"/>
              <w:ind w:left="1389" w:right="1389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646" w:type="dxa"/>
            <w:shd w:val="clear" w:color="auto" w:fill="DFDFD0"/>
          </w:tcPr>
          <w:p>
            <w:pPr>
              <w:pStyle w:val="10"/>
              <w:spacing w:before="63"/>
              <w:ind w:left="352" w:right="299"/>
              <w:rPr>
                <w:sz w:val="24"/>
              </w:rPr>
            </w:pPr>
            <w:r>
              <w:rPr>
                <w:w w:val="95"/>
                <w:sz w:val="24"/>
              </w:rPr>
              <w:t>4 vagas</w:t>
            </w:r>
          </w:p>
        </w:tc>
      </w:tr>
    </w:tbl>
    <w:p>
      <w:pPr>
        <w:pStyle w:val="3"/>
      </w:pPr>
    </w:p>
    <w:p>
      <w:pPr>
        <w:pStyle w:val="3"/>
        <w:spacing w:before="4"/>
        <w:rPr>
          <w:sz w:val="27"/>
        </w:rPr>
      </w:pPr>
    </w:p>
    <w:p>
      <w:pPr>
        <w:pStyle w:val="9"/>
        <w:numPr>
          <w:ilvl w:val="1"/>
          <w:numId w:val="1"/>
        </w:numPr>
        <w:tabs>
          <w:tab w:val="left" w:pos="522"/>
        </w:tabs>
        <w:spacing w:before="0" w:after="0" w:line="254" w:lineRule="auto"/>
        <w:ind w:left="100" w:right="114" w:firstLine="0"/>
        <w:jc w:val="both"/>
        <w:rPr>
          <w:sz w:val="24"/>
        </w:rPr>
      </w:pP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função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dos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Membro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Efetivo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será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voluntária,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havendo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remuneração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pelo </w:t>
      </w:r>
      <w:r>
        <w:rPr>
          <w:sz w:val="24"/>
        </w:rPr>
        <w:t>exercício</w:t>
      </w:r>
      <w:r>
        <w:rPr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suas</w:t>
      </w:r>
      <w:r>
        <w:rPr>
          <w:spacing w:val="-17"/>
          <w:sz w:val="24"/>
        </w:rPr>
        <w:t xml:space="preserve"> </w:t>
      </w:r>
      <w:r>
        <w:rPr>
          <w:sz w:val="24"/>
        </w:rPr>
        <w:t>atividades</w:t>
      </w:r>
      <w:r>
        <w:rPr>
          <w:spacing w:val="-15"/>
          <w:sz w:val="24"/>
        </w:rPr>
        <w:t xml:space="preserve"> </w:t>
      </w:r>
      <w:r>
        <w:rPr>
          <w:sz w:val="24"/>
        </w:rPr>
        <w:t>descritas</w:t>
      </w:r>
      <w:r>
        <w:rPr>
          <w:spacing w:val="-17"/>
          <w:sz w:val="24"/>
        </w:rPr>
        <w:t xml:space="preserve"> </w:t>
      </w:r>
      <w:r>
        <w:rPr>
          <w:sz w:val="24"/>
        </w:rPr>
        <w:t>no</w:t>
      </w:r>
      <w:r>
        <w:rPr>
          <w:spacing w:val="-21"/>
          <w:sz w:val="24"/>
        </w:rPr>
        <w:t xml:space="preserve"> </w:t>
      </w:r>
      <w:r>
        <w:rPr>
          <w:sz w:val="24"/>
        </w:rPr>
        <w:t>anexo</w:t>
      </w:r>
      <w:r>
        <w:rPr>
          <w:spacing w:val="-21"/>
          <w:sz w:val="24"/>
        </w:rPr>
        <w:t xml:space="preserve"> </w:t>
      </w:r>
      <w:r>
        <w:rPr>
          <w:sz w:val="24"/>
        </w:rPr>
        <w:t>I.</w:t>
      </w:r>
    </w:p>
    <w:p>
      <w:pPr>
        <w:pStyle w:val="9"/>
        <w:numPr>
          <w:ilvl w:val="1"/>
          <w:numId w:val="1"/>
        </w:numPr>
        <w:tabs>
          <w:tab w:val="left" w:pos="513"/>
        </w:tabs>
        <w:spacing w:before="1" w:after="0" w:line="254" w:lineRule="auto"/>
        <w:ind w:left="100" w:right="108" w:firstLine="0"/>
        <w:jc w:val="both"/>
        <w:rPr>
          <w:sz w:val="24"/>
        </w:rPr>
      </w:pPr>
      <w:r>
        <w:rPr>
          <w:w w:val="95"/>
          <w:sz w:val="24"/>
        </w:rPr>
        <w:t>A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Empresa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Júnior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reserva-se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no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direito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preencher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todas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vagas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existam candidatos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perfil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adequado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para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ocupá-las,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bem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como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expandir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número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aprovados </w:t>
      </w:r>
      <w:r>
        <w:rPr>
          <w:sz w:val="24"/>
        </w:rPr>
        <w:t>caso seja</w:t>
      </w:r>
      <w:r>
        <w:rPr>
          <w:spacing w:val="-34"/>
          <w:sz w:val="24"/>
        </w:rPr>
        <w:t xml:space="preserve"> </w:t>
      </w:r>
      <w:r>
        <w:rPr>
          <w:sz w:val="24"/>
        </w:rPr>
        <w:t>necessário.</w:t>
      </w: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  <w:rPr>
          <w:w w:val="95"/>
        </w:rPr>
      </w:pPr>
      <w:r>
        <w:rPr>
          <w:w w:val="95"/>
        </w:rPr>
        <w:t>CRONOGRAMA</w:t>
      </w:r>
      <w:r>
        <w:rPr>
          <w:spacing w:val="-20"/>
          <w:w w:val="95"/>
        </w:rPr>
        <w:t xml:space="preserve"> </w:t>
      </w:r>
      <w:r>
        <w:rPr>
          <w:w w:val="95"/>
        </w:rPr>
        <w:t>–</w:t>
      </w:r>
      <w:r>
        <w:rPr>
          <w:spacing w:val="-20"/>
          <w:w w:val="95"/>
        </w:rPr>
        <w:t xml:space="preserve"> </w:t>
      </w:r>
      <w:r>
        <w:rPr>
          <w:w w:val="95"/>
        </w:rPr>
        <w:t>ETAPA</w:t>
      </w:r>
      <w:r>
        <w:rPr>
          <w:spacing w:val="-18"/>
          <w:w w:val="95"/>
        </w:rPr>
        <w:t xml:space="preserve"> </w:t>
      </w:r>
      <w:r>
        <w:rPr>
          <w:w w:val="95"/>
        </w:rPr>
        <w:t>DO</w:t>
      </w:r>
      <w:r>
        <w:rPr>
          <w:spacing w:val="-20"/>
          <w:w w:val="95"/>
        </w:rPr>
        <w:t xml:space="preserve"> </w:t>
      </w:r>
      <w:r>
        <w:rPr>
          <w:w w:val="95"/>
        </w:rPr>
        <w:t>PROCESSO</w:t>
      </w:r>
      <w:r>
        <w:rPr>
          <w:spacing w:val="-19"/>
          <w:w w:val="95"/>
        </w:rPr>
        <w:t xml:space="preserve"> </w:t>
      </w:r>
      <w:r>
        <w:rPr>
          <w:w w:val="95"/>
        </w:rPr>
        <w:t>SELETIVO</w:t>
      </w:r>
    </w:p>
    <w:p>
      <w:pPr>
        <w:rPr>
          <w:w w:val="95"/>
        </w:rPr>
      </w:pPr>
    </w:p>
    <w:tbl>
      <w:tblPr>
        <w:tblStyle w:val="8"/>
        <w:tblW w:w="8254" w:type="dxa"/>
        <w:tblInd w:w="5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68"/>
        <w:gridCol w:w="33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868" w:type="dxa"/>
            <w:shd w:val="clear" w:color="auto" w:fill="DFDFD0"/>
          </w:tcPr>
          <w:p>
            <w:pPr>
              <w:pStyle w:val="10"/>
              <w:spacing w:before="77"/>
              <w:ind w:left="1359" w:right="619"/>
              <w:rPr>
                <w:sz w:val="24"/>
              </w:rPr>
            </w:pPr>
            <w:r>
              <w:rPr>
                <w:sz w:val="24"/>
              </w:rPr>
              <w:t>Evento</w:t>
            </w:r>
          </w:p>
        </w:tc>
        <w:tc>
          <w:tcPr>
            <w:tcW w:w="3386" w:type="dxa"/>
            <w:shd w:val="clear" w:color="auto" w:fill="DFDFD0"/>
          </w:tcPr>
          <w:p>
            <w:pPr>
              <w:pStyle w:val="10"/>
              <w:spacing w:before="77"/>
              <w:ind w:left="770"/>
              <w:rPr>
                <w:sz w:val="24"/>
              </w:rPr>
            </w:pPr>
            <w:r>
              <w:rPr>
                <w:sz w:val="24"/>
              </w:rPr>
              <w:t>Período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4868" w:type="dxa"/>
            <w:shd w:val="clear" w:color="auto" w:fill="EFEFE0"/>
          </w:tcPr>
          <w:p>
            <w:pPr>
              <w:pStyle w:val="10"/>
              <w:spacing w:before="77"/>
              <w:ind w:left="1359" w:right="624"/>
              <w:rPr>
                <w:sz w:val="24"/>
              </w:rPr>
            </w:pPr>
            <w:r>
              <w:rPr>
                <w:sz w:val="24"/>
              </w:rPr>
              <w:t>Inscrição</w:t>
            </w:r>
          </w:p>
        </w:tc>
        <w:tc>
          <w:tcPr>
            <w:tcW w:w="3386" w:type="dxa"/>
            <w:shd w:val="clear" w:color="auto" w:fill="EFEFE0"/>
          </w:tcPr>
          <w:p>
            <w:pPr>
              <w:pStyle w:val="10"/>
              <w:spacing w:before="77"/>
              <w:ind w:left="770"/>
              <w:rPr>
                <w:sz w:val="24"/>
              </w:rPr>
            </w:pPr>
            <w:r>
              <w:rPr>
                <w:w w:val="95"/>
                <w:sz w:val="24"/>
              </w:rPr>
              <w:t>25/09/2019 a 25/10/2019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</w:tcPr>
          <w:p>
            <w:pPr>
              <w:pStyle w:val="10"/>
              <w:ind w:left="1359" w:right="626"/>
              <w:rPr>
                <w:sz w:val="24"/>
              </w:rPr>
            </w:pPr>
            <w:r>
              <w:rPr>
                <w:sz w:val="24"/>
              </w:rPr>
              <w:t>Homologação da Inscrição</w:t>
            </w:r>
          </w:p>
        </w:tc>
        <w:tc>
          <w:tcPr>
            <w:tcW w:w="3386" w:type="dxa"/>
            <w:shd w:val="clear" w:color="auto" w:fill="EFEFE0"/>
          </w:tcPr>
          <w:p>
            <w:pPr>
              <w:pStyle w:val="10"/>
              <w:spacing w:before="45"/>
              <w:ind w:left="767"/>
              <w:rPr>
                <w:sz w:val="22"/>
              </w:rPr>
            </w:pPr>
            <w:r>
              <w:rPr>
                <w:sz w:val="22"/>
              </w:rPr>
              <w:t>28/10/2019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spacing w:before="77"/>
              <w:ind w:right="1389" w:rightChars="0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Dinâmicas Práticas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spacing w:before="77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06/11/2019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right="1260" w:rightChars="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Entrevista Individuais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13/11/2019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left="2243" w:leftChars="0" w:right="1725" w:rightChars="0"/>
              <w:rPr>
                <w:sz w:val="24"/>
              </w:rPr>
            </w:pPr>
            <w:r>
              <w:rPr>
                <w:sz w:val="24"/>
              </w:rPr>
              <w:t>Resultado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15/11/2019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right="1308" w:rightChars="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Início das Atividades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5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20/11/2019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pStyle w:val="9"/>
        <w:numPr>
          <w:ilvl w:val="0"/>
          <w:numId w:val="1"/>
        </w:numPr>
        <w:tabs>
          <w:tab w:val="left" w:pos="336"/>
        </w:tabs>
        <w:spacing w:before="55" w:after="0" w:line="240" w:lineRule="auto"/>
        <w:ind w:left="335" w:right="0" w:hanging="235"/>
        <w:jc w:val="left"/>
        <w:rPr>
          <w:b/>
          <w:sz w:val="24"/>
        </w:rPr>
      </w:pPr>
      <w:r>
        <w:rPr>
          <w:b/>
          <w:w w:val="90"/>
          <w:sz w:val="24"/>
        </w:rPr>
        <w:t>DAS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w w:val="90"/>
          <w:sz w:val="24"/>
        </w:rPr>
        <w:t>ETAPAS</w:t>
      </w:r>
    </w:p>
    <w:p>
      <w:pPr>
        <w:pStyle w:val="3"/>
        <w:rPr>
          <w:b/>
          <w:sz w:val="27"/>
        </w:rPr>
      </w:pPr>
    </w:p>
    <w:p>
      <w:pPr>
        <w:pStyle w:val="9"/>
        <w:numPr>
          <w:ilvl w:val="1"/>
          <w:numId w:val="3"/>
        </w:numPr>
        <w:tabs>
          <w:tab w:val="left" w:pos="451"/>
        </w:tabs>
        <w:spacing w:before="0" w:after="0" w:line="254" w:lineRule="auto"/>
        <w:ind w:left="100" w:right="106" w:firstLine="0"/>
        <w:jc w:val="left"/>
        <w:rPr>
          <w:sz w:val="24"/>
        </w:rPr>
      </w:pPr>
      <w:r>
        <w:rPr>
          <w:w w:val="95"/>
          <w:sz w:val="24"/>
        </w:rPr>
        <w:t>O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Processo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será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78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79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0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2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3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638784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+x+A37wAAADb&#10;AAAADwAAAGRycy9kb3ducmV2LnhtbEWPT2sCMRDF74LfIUzBm2a3B61bo4eCUPSkrYi3YTP7pyaT&#10;JYnr+u1NodDj4837vXmrzWCN6MmH1rGCfJaBIC6dbrlW8P21nb6BCBFZo3FMCh4UYLMej1ZYaHfn&#10;A/XHWIsE4VCggibGrpAylA1ZDDPXESevct5iTNLXUnu8J7g18jXL5tJiy6mhwY4+Giqvx5tNbwx7&#10;6nf51fHFRHnyP9XZPCqlJi959g4i0hD/j//Sn1rBYgm/WxIA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fgN+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QsL60r0AAADb&#10;AAAADwAAAGRycy9kb3ducmV2LnhtbEVPz2vCMBS+D/Y/hDfwMjSpB5GuUUbnYGx4aJXV46N5tmXN&#10;S2myqv+9OQx2/Ph+Z9ur7cVEo+8ca0gWCgRx7UzHjYbj4X2+BuEDssHeMWm4kYft5vEhw9S4Cxc0&#10;laERMYR9ihraEIZUSl+3ZNEv3EAcubMbLYYIx0aaES8x3PZyqdRKWuw4NrQ4UN5S/VP+Wg1V/vZ9&#10;Kz7Pr190Klb750FV+W6n9ewpUS8gAl3Dv/jP/WE0rOP6+CX+ALm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wvr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zuTwkb0AAADb&#10;AAAADwAAAGRycy9kb3ducmV2LnhtbEWPS2vDMBCE74X+B7GFXEoiOyXBuFFyMARKL6GJc99Y6we1&#10;VsZS/MivrwqFHoeZ+YbZHSbTioF611hWEK8iEMSF1Q1XCvLLcZmAcB5ZY2uZFMzk4LB/ftphqu3I&#10;XzScfSUChF2KCmrvu1RKV9Rk0K1sRxy80vYGfZB9JXWPY4CbVq6jaCsNNhwWauwoq6n4Pt+Ngtcy&#10;y+frpz09tobyzW3QzVvulVq8xNE7CE+T/w//tT+0giSG3y/hB8j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5PC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gHA/s7sAAADb&#10;AAAADwAAAGRycy9kb3ducmV2LnhtbEWPzarCMBSE94LvEM4Fd5rahT+9RheKqCtt9QHObY5tuc1J&#10;aaLWtzeC4HKYmW+YxaoztbhT6yrLCsajCARxbnXFhYLLeTucgXAeWWNtmRQ8ycFq2e8tMNH2wSnd&#10;M1+IAGGXoILS+yaR0uUlGXQj2xAH72pbgz7ItpC6xUeAm1rGUTSRBisOCyU2tC4p/89uRoFfn6bH&#10;Tfx3283xek7jQ8rPSafU4Gcc/YLw1Plv+NPeawWzGN5fwg+Qy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A/s7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7zyaKLsAAADb&#10;AAAADwAAAGRycy9kb3ducmV2LnhtbEWPwarCMBRE9w/8h3AFd8/UCj6tRheKqCtf1Q+4Nte22NyU&#10;Jmr9eyMILoeZOcPMFq2pxJ0aV1pWMOhHIIgzq0vOFZyO698xCOeRNVaWScGTHCzmnZ8ZJto+OKX7&#10;weciQNglqKDwvk6kdFlBBl3f1sTBu9jGoA+yyaVu8BHgppJxFI2kwZLDQoE1LQvKroebUeCX/3/7&#10;VXy+bSZ4OabxLuXnqFWq1x1EUxCeWv8Nf9pbrWA8hPeX8APk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zyaKL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  <w:sz w:val="24"/>
        </w:rPr>
        <w:t>omposto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por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(três)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etapas,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quais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sejam: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Inscrição,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dinâmicas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práticas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 xml:space="preserve">e </w:t>
      </w:r>
      <w:r>
        <w:rPr>
          <w:sz w:val="24"/>
        </w:rPr>
        <w:t>entrevista.</w:t>
      </w:r>
    </w:p>
    <w:p>
      <w:pPr>
        <w:pStyle w:val="3"/>
        <w:spacing w:before="6"/>
        <w:rPr>
          <w:sz w:val="25"/>
        </w:rPr>
      </w:pPr>
    </w:p>
    <w:p>
      <w:pPr>
        <w:pStyle w:val="2"/>
        <w:numPr>
          <w:ilvl w:val="2"/>
          <w:numId w:val="3"/>
        </w:numPr>
        <w:tabs>
          <w:tab w:val="left" w:pos="1349"/>
        </w:tabs>
        <w:spacing w:before="0" w:after="0" w:line="240" w:lineRule="auto"/>
        <w:ind w:left="1348" w:right="0" w:hanging="543"/>
        <w:jc w:val="left"/>
      </w:pPr>
      <w:r>
        <w:rPr>
          <w:w w:val="95"/>
        </w:rPr>
        <w:t>Inscrição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9"/>
        <w:jc w:val="both"/>
      </w:pPr>
      <w:r>
        <w:rPr>
          <w:w w:val="95"/>
        </w:rPr>
        <w:t>O</w:t>
      </w:r>
      <w:r>
        <w:rPr>
          <w:spacing w:val="-33"/>
          <w:w w:val="95"/>
        </w:rPr>
        <w:t xml:space="preserve"> </w:t>
      </w:r>
      <w:r>
        <w:rPr>
          <w:w w:val="95"/>
        </w:rPr>
        <w:t>período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inscrições</w:t>
      </w:r>
      <w:r>
        <w:rPr>
          <w:spacing w:val="-31"/>
          <w:w w:val="95"/>
        </w:rPr>
        <w:t xml:space="preserve"> </w:t>
      </w:r>
      <w:r>
        <w:rPr>
          <w:w w:val="95"/>
        </w:rPr>
        <w:t>dos</w:t>
      </w:r>
      <w:r>
        <w:rPr>
          <w:spacing w:val="-31"/>
          <w:w w:val="95"/>
        </w:rPr>
        <w:t xml:space="preserve"> </w:t>
      </w:r>
      <w:r>
        <w:rPr>
          <w:w w:val="95"/>
        </w:rPr>
        <w:t>candidatos</w:t>
      </w:r>
      <w:r>
        <w:rPr>
          <w:spacing w:val="-30"/>
          <w:w w:val="95"/>
        </w:rPr>
        <w:t xml:space="preserve"> </w:t>
      </w:r>
      <w:r>
        <w:rPr>
          <w:w w:val="95"/>
        </w:rPr>
        <w:t>terá</w:t>
      </w:r>
      <w:r>
        <w:rPr>
          <w:spacing w:val="-32"/>
          <w:w w:val="95"/>
        </w:rPr>
        <w:t xml:space="preserve"> </w:t>
      </w:r>
      <w:r>
        <w:rPr>
          <w:w w:val="95"/>
        </w:rPr>
        <w:t>início</w:t>
      </w:r>
      <w:r>
        <w:rPr>
          <w:spacing w:val="-34"/>
          <w:w w:val="95"/>
        </w:rPr>
        <w:t xml:space="preserve"> </w:t>
      </w:r>
      <w:r>
        <w:rPr>
          <w:w w:val="95"/>
        </w:rPr>
        <w:t>às</w:t>
      </w:r>
      <w:r>
        <w:rPr>
          <w:spacing w:val="-30"/>
          <w:w w:val="95"/>
        </w:rPr>
        <w:t xml:space="preserve"> </w:t>
      </w:r>
      <w:r>
        <w:rPr>
          <w:w w:val="95"/>
        </w:rPr>
        <w:t>dia</w:t>
      </w:r>
      <w:r>
        <w:rPr>
          <w:spacing w:val="-28"/>
          <w:w w:val="95"/>
        </w:rPr>
        <w:t xml:space="preserve"> </w:t>
      </w:r>
      <w:r>
        <w:rPr>
          <w:w w:val="95"/>
        </w:rPr>
        <w:t>25</w:t>
      </w:r>
      <w:r>
        <w:rPr>
          <w:spacing w:val="-33"/>
          <w:w w:val="95"/>
        </w:rPr>
        <w:t xml:space="preserve"> </w:t>
      </w:r>
      <w:r>
        <w:rPr>
          <w:w w:val="95"/>
        </w:rPr>
        <w:t>de</w:t>
      </w:r>
      <w:r>
        <w:rPr>
          <w:spacing w:val="-32"/>
          <w:w w:val="95"/>
        </w:rPr>
        <w:t xml:space="preserve"> </w:t>
      </w:r>
      <w:r>
        <w:rPr>
          <w:w w:val="95"/>
        </w:rPr>
        <w:t>setembro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2019</w:t>
      </w:r>
      <w:r>
        <w:rPr>
          <w:spacing w:val="-33"/>
          <w:w w:val="95"/>
        </w:rPr>
        <w:t xml:space="preserve"> </w:t>
      </w:r>
      <w:r>
        <w:rPr>
          <w:w w:val="95"/>
        </w:rPr>
        <w:t>e</w:t>
      </w:r>
      <w:r>
        <w:rPr>
          <w:spacing w:val="-29"/>
          <w:w w:val="95"/>
        </w:rPr>
        <w:t xml:space="preserve"> </w:t>
      </w:r>
      <w:r>
        <w:rPr>
          <w:w w:val="95"/>
        </w:rPr>
        <w:t>término</w:t>
      </w:r>
      <w:r>
        <w:rPr>
          <w:spacing w:val="-33"/>
          <w:w w:val="95"/>
        </w:rPr>
        <w:t xml:space="preserve"> </w:t>
      </w:r>
      <w:r>
        <w:rPr>
          <w:w w:val="95"/>
        </w:rPr>
        <w:t>às 23h</w:t>
      </w:r>
      <w:r>
        <w:rPr>
          <w:spacing w:val="-25"/>
          <w:w w:val="95"/>
        </w:rPr>
        <w:t xml:space="preserve"> </w:t>
      </w:r>
      <w:r>
        <w:rPr>
          <w:w w:val="95"/>
        </w:rPr>
        <w:t>59min</w:t>
      </w:r>
      <w:r>
        <w:rPr>
          <w:spacing w:val="-24"/>
          <w:w w:val="95"/>
        </w:rPr>
        <w:t xml:space="preserve"> </w:t>
      </w:r>
      <w:r>
        <w:rPr>
          <w:w w:val="95"/>
        </w:rPr>
        <w:t>do</w:t>
      </w:r>
      <w:r>
        <w:rPr>
          <w:spacing w:val="-21"/>
          <w:w w:val="95"/>
        </w:rPr>
        <w:t xml:space="preserve"> </w:t>
      </w:r>
      <w:r>
        <w:rPr>
          <w:w w:val="95"/>
        </w:rPr>
        <w:t>dia</w:t>
      </w:r>
      <w:r>
        <w:rPr>
          <w:spacing w:val="-25"/>
          <w:w w:val="95"/>
        </w:rPr>
        <w:t xml:space="preserve"> </w:t>
      </w:r>
      <w:r>
        <w:rPr>
          <w:w w:val="95"/>
        </w:rPr>
        <w:t>25</w:t>
      </w:r>
      <w:r>
        <w:rPr>
          <w:spacing w:val="-25"/>
          <w:w w:val="95"/>
        </w:rPr>
        <w:t xml:space="preserve"> </w:t>
      </w:r>
      <w:r>
        <w:rPr>
          <w:w w:val="95"/>
        </w:rPr>
        <w:t>de</w:t>
      </w:r>
      <w:r>
        <w:rPr>
          <w:spacing w:val="-22"/>
          <w:w w:val="95"/>
        </w:rPr>
        <w:t xml:space="preserve"> </w:t>
      </w:r>
      <w:r>
        <w:rPr>
          <w:w w:val="95"/>
        </w:rPr>
        <w:t>Outubro</w:t>
      </w:r>
      <w:r>
        <w:rPr>
          <w:spacing w:val="-24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2019.</w:t>
      </w:r>
      <w:r>
        <w:rPr>
          <w:spacing w:val="-26"/>
          <w:w w:val="95"/>
        </w:rPr>
        <w:t xml:space="preserve"> </w:t>
      </w:r>
      <w:r>
        <w:rPr>
          <w:w w:val="95"/>
        </w:rPr>
        <w:t>Para</w:t>
      </w:r>
      <w:r>
        <w:rPr>
          <w:spacing w:val="-23"/>
          <w:w w:val="95"/>
        </w:rPr>
        <w:t xml:space="preserve"> </w:t>
      </w:r>
      <w:r>
        <w:rPr>
          <w:w w:val="95"/>
        </w:rPr>
        <w:t>se</w:t>
      </w:r>
      <w:r>
        <w:rPr>
          <w:spacing w:val="-27"/>
          <w:w w:val="95"/>
        </w:rPr>
        <w:t xml:space="preserve"> </w:t>
      </w:r>
      <w:r>
        <w:rPr>
          <w:w w:val="95"/>
        </w:rPr>
        <w:t>inscrever</w:t>
      </w:r>
      <w:r>
        <w:rPr>
          <w:spacing w:val="-27"/>
          <w:w w:val="95"/>
        </w:rPr>
        <w:t xml:space="preserve"> </w:t>
      </w:r>
      <w:r>
        <w:rPr>
          <w:w w:val="95"/>
        </w:rPr>
        <w:t>no</w:t>
      </w:r>
      <w:r>
        <w:rPr>
          <w:spacing w:val="-25"/>
          <w:w w:val="95"/>
        </w:rPr>
        <w:t xml:space="preserve"> </w:t>
      </w:r>
      <w:r>
        <w:rPr>
          <w:w w:val="95"/>
        </w:rPr>
        <w:t>processo</w:t>
      </w:r>
      <w:r>
        <w:rPr>
          <w:spacing w:val="-28"/>
          <w:w w:val="95"/>
        </w:rPr>
        <w:t xml:space="preserve"> </w:t>
      </w:r>
      <w:r>
        <w:rPr>
          <w:w w:val="95"/>
        </w:rPr>
        <w:t>seletivo</w:t>
      </w:r>
      <w:r>
        <w:rPr>
          <w:spacing w:val="-28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candidato deverá</w:t>
      </w:r>
      <w:r>
        <w:rPr>
          <w:spacing w:val="-28"/>
          <w:w w:val="95"/>
        </w:rPr>
        <w:t xml:space="preserve"> </w:t>
      </w:r>
      <w:r>
        <w:rPr>
          <w:w w:val="95"/>
        </w:rPr>
        <w:t>preencher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9"/>
          <w:w w:val="95"/>
        </w:rPr>
        <w:t xml:space="preserve"> </w:t>
      </w:r>
      <w:r>
        <w:rPr>
          <w:w w:val="95"/>
        </w:rPr>
        <w:t>formulário</w:t>
      </w:r>
      <w:r>
        <w:rPr>
          <w:spacing w:val="-26"/>
          <w:w w:val="95"/>
        </w:rPr>
        <w:t xml:space="preserve"> </w:t>
      </w:r>
      <w:r>
        <w:rPr>
          <w:w w:val="95"/>
        </w:rPr>
        <w:t>de</w:t>
      </w:r>
      <w:r>
        <w:rPr>
          <w:spacing w:val="-27"/>
          <w:w w:val="95"/>
        </w:rPr>
        <w:t xml:space="preserve"> </w:t>
      </w:r>
      <w:r>
        <w:rPr>
          <w:w w:val="95"/>
        </w:rPr>
        <w:t>inscrição</w:t>
      </w:r>
      <w:r>
        <w:rPr>
          <w:spacing w:val="-29"/>
          <w:w w:val="95"/>
        </w:rPr>
        <w:t xml:space="preserve"> </w:t>
      </w:r>
      <w:r>
        <w:rPr>
          <w:w w:val="95"/>
        </w:rPr>
        <w:t>disponível</w:t>
      </w:r>
      <w:r>
        <w:rPr>
          <w:spacing w:val="-22"/>
          <w:w w:val="95"/>
        </w:rPr>
        <w:t xml:space="preserve"> </w:t>
      </w:r>
      <w:r>
        <w:rPr>
          <w:w w:val="95"/>
        </w:rPr>
        <w:t>no</w:t>
      </w:r>
      <w:r>
        <w:rPr>
          <w:spacing w:val="-29"/>
          <w:w w:val="95"/>
        </w:rPr>
        <w:t xml:space="preserve"> </w:t>
      </w:r>
      <w:r>
        <w:rPr>
          <w:w w:val="95"/>
        </w:rPr>
        <w:t>link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seguir</w:t>
      </w:r>
      <w:r>
        <w:rPr>
          <w:spacing w:val="-29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nas</w:t>
      </w:r>
      <w:r>
        <w:rPr>
          <w:spacing w:val="-26"/>
          <w:w w:val="95"/>
        </w:rPr>
        <w:t xml:space="preserve"> </w:t>
      </w:r>
      <w:r>
        <w:rPr>
          <w:w w:val="95"/>
        </w:rPr>
        <w:t>mídias</w:t>
      </w:r>
      <w:r>
        <w:rPr>
          <w:spacing w:val="-26"/>
          <w:w w:val="95"/>
        </w:rPr>
        <w:t xml:space="preserve"> </w:t>
      </w:r>
      <w:r>
        <w:rPr>
          <w:w w:val="95"/>
        </w:rPr>
        <w:t>oficiais</w:t>
      </w:r>
      <w:r>
        <w:rPr>
          <w:spacing w:val="-26"/>
          <w:w w:val="95"/>
        </w:rPr>
        <w:t xml:space="preserve"> </w:t>
      </w:r>
      <w:r>
        <w:rPr>
          <w:w w:val="95"/>
        </w:rPr>
        <w:t>da empresa</w:t>
      </w:r>
      <w:r>
        <w:rPr>
          <w:spacing w:val="-24"/>
          <w:w w:val="95"/>
        </w:rPr>
        <w:t xml:space="preserve"> </w:t>
      </w:r>
      <w:r>
        <w:rPr>
          <w:w w:val="95"/>
        </w:rPr>
        <w:t>como</w:t>
      </w:r>
      <w:r>
        <w:rPr>
          <w:spacing w:val="-25"/>
          <w:w w:val="95"/>
        </w:rPr>
        <w:t xml:space="preserve"> </w:t>
      </w:r>
      <w:r>
        <w:rPr>
          <w:w w:val="95"/>
        </w:rPr>
        <w:t>Facebook,</w:t>
      </w:r>
      <w:r>
        <w:rPr>
          <w:spacing w:val="-22"/>
          <w:w w:val="95"/>
        </w:rPr>
        <w:t xml:space="preserve"> </w:t>
      </w:r>
      <w:r>
        <w:rPr>
          <w:w w:val="95"/>
        </w:rPr>
        <w:t>Instagram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Twitter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entregar</w:t>
      </w:r>
      <w:r>
        <w:rPr>
          <w:spacing w:val="-25"/>
          <w:w w:val="95"/>
        </w:rPr>
        <w:t xml:space="preserve"> </w:t>
      </w:r>
      <w:r>
        <w:rPr>
          <w:w w:val="95"/>
        </w:rPr>
        <w:t>junto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documentações</w:t>
      </w:r>
      <w:r>
        <w:rPr>
          <w:spacing w:val="-22"/>
          <w:w w:val="95"/>
        </w:rPr>
        <w:t xml:space="preserve"> </w:t>
      </w:r>
      <w:r>
        <w:rPr>
          <w:w w:val="95"/>
        </w:rPr>
        <w:t>exigida.</w:t>
      </w:r>
    </w:p>
    <w:p>
      <w:pPr>
        <w:pStyle w:val="3"/>
        <w:spacing w:before="2"/>
        <w:ind w:left="100"/>
        <w:jc w:val="both"/>
      </w:pPr>
      <w:r>
        <w:t xml:space="preserve">Link de Inscrição: </w:t>
      </w:r>
      <w:r>
        <w:fldChar w:fldCharType="begin"/>
      </w:r>
      <w:r>
        <w:instrText xml:space="preserve"> HYPERLINK "https://forms.gle/piyMArC3CH2Ve8Cn6" \h </w:instrText>
      </w:r>
      <w:r>
        <w:fldChar w:fldCharType="separate"/>
      </w:r>
      <w:r>
        <w:rPr>
          <w:color w:val="0462C1"/>
          <w:u w:val="single" w:color="0462C1"/>
        </w:rPr>
        <w:t>https://forms.gle/piyMArC3CH2Ve8Cn6</w:t>
      </w:r>
      <w:r>
        <w:rPr>
          <w:color w:val="0462C1"/>
          <w:u w:val="single" w:color="0462C1"/>
        </w:rPr>
        <w:fldChar w:fldCharType="end"/>
      </w:r>
    </w:p>
    <w:p>
      <w:pPr>
        <w:pStyle w:val="3"/>
        <w:spacing w:before="11"/>
        <w:rPr>
          <w:sz w:val="20"/>
        </w:rPr>
      </w:pPr>
    </w:p>
    <w:p>
      <w:pPr>
        <w:pStyle w:val="9"/>
        <w:numPr>
          <w:ilvl w:val="3"/>
          <w:numId w:val="3"/>
        </w:numPr>
        <w:tabs>
          <w:tab w:val="left" w:pos="1363"/>
        </w:tabs>
        <w:spacing w:before="55" w:after="0" w:line="240" w:lineRule="auto"/>
        <w:ind w:left="1363" w:right="0" w:hanging="783"/>
        <w:jc w:val="left"/>
        <w:rPr>
          <w:sz w:val="24"/>
        </w:rPr>
      </w:pPr>
      <w:r>
        <w:rPr>
          <w:sz w:val="24"/>
        </w:rPr>
        <w:t>Documentação</w:t>
      </w:r>
      <w:r>
        <w:rPr>
          <w:spacing w:val="-18"/>
          <w:sz w:val="24"/>
        </w:rPr>
        <w:t xml:space="preserve"> </w:t>
      </w:r>
      <w:r>
        <w:rPr>
          <w:sz w:val="24"/>
        </w:rPr>
        <w:t>exigida</w:t>
      </w:r>
    </w:p>
    <w:p>
      <w:pPr>
        <w:pStyle w:val="9"/>
        <w:numPr>
          <w:ilvl w:val="0"/>
          <w:numId w:val="4"/>
        </w:numPr>
        <w:tabs>
          <w:tab w:val="left" w:pos="835"/>
        </w:tabs>
        <w:spacing w:before="16" w:after="0" w:line="240" w:lineRule="auto"/>
        <w:ind w:left="100" w:right="0" w:firstLine="480"/>
        <w:jc w:val="left"/>
        <w:rPr>
          <w:sz w:val="24"/>
        </w:rPr>
      </w:pPr>
      <w:r>
        <w:rPr>
          <w:sz w:val="24"/>
        </w:rPr>
        <w:t>Relatório</w:t>
      </w:r>
      <w:r>
        <w:rPr>
          <w:spacing w:val="-27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índice</w:t>
      </w:r>
      <w:r>
        <w:rPr>
          <w:spacing w:val="-25"/>
          <w:sz w:val="24"/>
        </w:rPr>
        <w:t xml:space="preserve"> </w:t>
      </w:r>
      <w:r>
        <w:rPr>
          <w:sz w:val="24"/>
        </w:rPr>
        <w:t>de</w:t>
      </w:r>
      <w:r>
        <w:rPr>
          <w:spacing w:val="-25"/>
          <w:sz w:val="24"/>
        </w:rPr>
        <w:t xml:space="preserve"> </w:t>
      </w:r>
      <w:r>
        <w:rPr>
          <w:sz w:val="24"/>
        </w:rPr>
        <w:t>aproveitamento</w:t>
      </w:r>
      <w:r>
        <w:rPr>
          <w:spacing w:val="-27"/>
          <w:sz w:val="24"/>
        </w:rPr>
        <w:t xml:space="preserve"> </w:t>
      </w:r>
      <w:r>
        <w:rPr>
          <w:sz w:val="24"/>
        </w:rPr>
        <w:t>(para</w:t>
      </w:r>
      <w:r>
        <w:rPr>
          <w:spacing w:val="-23"/>
          <w:sz w:val="24"/>
        </w:rPr>
        <w:t xml:space="preserve"> </w:t>
      </w:r>
      <w:r>
        <w:rPr>
          <w:sz w:val="24"/>
        </w:rPr>
        <w:t>análise</w:t>
      </w:r>
      <w:r>
        <w:rPr>
          <w:spacing w:val="-23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frequência);</w:t>
      </w:r>
    </w:p>
    <w:p>
      <w:pPr>
        <w:pStyle w:val="9"/>
        <w:numPr>
          <w:ilvl w:val="0"/>
          <w:numId w:val="4"/>
        </w:numPr>
        <w:tabs>
          <w:tab w:val="left" w:pos="830"/>
        </w:tabs>
        <w:spacing w:before="22" w:after="0" w:line="240" w:lineRule="auto"/>
        <w:ind w:left="829" w:right="0" w:hanging="249"/>
        <w:jc w:val="left"/>
        <w:rPr>
          <w:sz w:val="24"/>
        </w:rPr>
      </w:pPr>
      <w:r>
        <w:rPr>
          <w:sz w:val="24"/>
        </w:rPr>
        <w:t>Cópia</w:t>
      </w:r>
      <w:r>
        <w:rPr>
          <w:spacing w:val="-18"/>
          <w:sz w:val="24"/>
        </w:rPr>
        <w:t xml:space="preserve"> </w:t>
      </w:r>
      <w:r>
        <w:rPr>
          <w:sz w:val="24"/>
        </w:rPr>
        <w:t>do</w:t>
      </w:r>
      <w:r>
        <w:rPr>
          <w:spacing w:val="-16"/>
          <w:sz w:val="24"/>
        </w:rPr>
        <w:t xml:space="preserve"> </w:t>
      </w:r>
      <w:r>
        <w:rPr>
          <w:sz w:val="24"/>
        </w:rPr>
        <w:t>comprovante</w:t>
      </w:r>
      <w:r>
        <w:rPr>
          <w:spacing w:val="-17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matrícula</w:t>
      </w:r>
      <w:r>
        <w:rPr>
          <w:spacing w:val="-18"/>
          <w:sz w:val="24"/>
        </w:rPr>
        <w:t xml:space="preserve"> </w:t>
      </w:r>
      <w:r>
        <w:rPr>
          <w:sz w:val="24"/>
        </w:rPr>
        <w:t>2019/2;</w:t>
      </w:r>
    </w:p>
    <w:p>
      <w:pPr>
        <w:pStyle w:val="9"/>
        <w:numPr>
          <w:ilvl w:val="0"/>
          <w:numId w:val="4"/>
        </w:numPr>
        <w:tabs>
          <w:tab w:val="left" w:pos="864"/>
        </w:tabs>
        <w:spacing w:before="17" w:after="0" w:line="252" w:lineRule="auto"/>
        <w:ind w:left="100" w:right="112" w:firstLine="480"/>
        <w:jc w:val="both"/>
        <w:rPr>
          <w:sz w:val="24"/>
        </w:rPr>
      </w:pPr>
      <w:r>
        <w:rPr>
          <w:sz w:val="24"/>
        </w:rPr>
        <w:t>Biografia (transmitir de forma resumida a sua biografia usando os meios de</w:t>
      </w:r>
      <w:r>
        <w:rPr>
          <w:spacing w:val="-45"/>
          <w:sz w:val="24"/>
        </w:rPr>
        <w:t xml:space="preserve"> </w:t>
      </w:r>
      <w:r>
        <w:rPr>
          <w:sz w:val="24"/>
        </w:rPr>
        <w:t xml:space="preserve">de </w:t>
      </w:r>
      <w:r>
        <w:rPr>
          <w:w w:val="95"/>
          <w:sz w:val="24"/>
        </w:rPr>
        <w:t>preferência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pessoal,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podendo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vídeo,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texto,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graphic-novel,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stop-motion,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ou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qualquer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outro </w:t>
      </w:r>
      <w:r>
        <w:rPr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sua</w:t>
      </w:r>
      <w:r>
        <w:rPr>
          <w:spacing w:val="-17"/>
          <w:sz w:val="24"/>
        </w:rPr>
        <w:t xml:space="preserve"> </w:t>
      </w:r>
      <w:r>
        <w:rPr>
          <w:sz w:val="24"/>
        </w:rPr>
        <w:t>criatividade</w:t>
      </w:r>
      <w:r>
        <w:rPr>
          <w:spacing w:val="-17"/>
          <w:sz w:val="24"/>
        </w:rPr>
        <w:t xml:space="preserve"> </w:t>
      </w:r>
      <w:r>
        <w:rPr>
          <w:sz w:val="24"/>
        </w:rPr>
        <w:t>permita</w:t>
      </w:r>
      <w:r>
        <w:rPr>
          <w:spacing w:val="-17"/>
          <w:sz w:val="24"/>
        </w:rPr>
        <w:t xml:space="preserve"> </w:t>
      </w:r>
      <w:r>
        <w:rPr>
          <w:sz w:val="24"/>
        </w:rPr>
        <w:t>escolher)</w:t>
      </w:r>
      <w:r>
        <w:rPr>
          <w:position w:val="8"/>
          <w:sz w:val="16"/>
        </w:rPr>
        <w:t>1</w:t>
      </w:r>
      <w:r>
        <w:rPr>
          <w:sz w:val="24"/>
        </w:rPr>
        <w:t>.</w:t>
      </w:r>
    </w:p>
    <w:p>
      <w:pPr>
        <w:pStyle w:val="3"/>
        <w:spacing w:before="10"/>
        <w:rPr>
          <w:sz w:val="25"/>
        </w:rPr>
      </w:pPr>
    </w:p>
    <w:p>
      <w:pPr>
        <w:pStyle w:val="2"/>
        <w:numPr>
          <w:ilvl w:val="2"/>
          <w:numId w:val="3"/>
        </w:numPr>
        <w:tabs>
          <w:tab w:val="left" w:pos="1123"/>
        </w:tabs>
        <w:spacing w:before="0" w:after="0" w:line="240" w:lineRule="auto"/>
        <w:ind w:left="1122" w:right="0" w:hanging="542"/>
        <w:jc w:val="left"/>
      </w:pPr>
      <w:r>
        <w:rPr>
          <w:w w:val="95"/>
        </w:rPr>
        <w:t>Dinâmica</w:t>
      </w:r>
      <w:r>
        <w:rPr>
          <w:spacing w:val="-9"/>
          <w:w w:val="95"/>
        </w:rPr>
        <w:t xml:space="preserve"> </w:t>
      </w:r>
      <w:r>
        <w:rPr>
          <w:w w:val="95"/>
        </w:rPr>
        <w:t>Prática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6"/>
        <w:jc w:val="both"/>
      </w:pP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candidato</w:t>
      </w:r>
      <w:r>
        <w:rPr>
          <w:spacing w:val="-18"/>
          <w:w w:val="95"/>
        </w:rPr>
        <w:t xml:space="preserve"> </w:t>
      </w:r>
      <w:r>
        <w:rPr>
          <w:w w:val="95"/>
        </w:rPr>
        <w:t>deverá</w:t>
      </w:r>
      <w:r>
        <w:rPr>
          <w:spacing w:val="-16"/>
          <w:w w:val="95"/>
        </w:rPr>
        <w:t xml:space="preserve"> </w:t>
      </w:r>
      <w:r>
        <w:rPr>
          <w:w w:val="95"/>
        </w:rPr>
        <w:t>escolher</w:t>
      </w:r>
      <w:r>
        <w:rPr>
          <w:spacing w:val="-15"/>
          <w:w w:val="95"/>
        </w:rPr>
        <w:t xml:space="preserve"> </w:t>
      </w:r>
      <w:r>
        <w:rPr>
          <w:w w:val="95"/>
        </w:rPr>
        <w:t>qual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melhor</w:t>
      </w:r>
      <w:r>
        <w:rPr>
          <w:spacing w:val="-15"/>
          <w:w w:val="95"/>
        </w:rPr>
        <w:t xml:space="preserve"> </w:t>
      </w:r>
      <w:r>
        <w:rPr>
          <w:w w:val="95"/>
        </w:rPr>
        <w:t>dia</w:t>
      </w:r>
      <w:r>
        <w:rPr>
          <w:spacing w:val="-17"/>
          <w:w w:val="95"/>
        </w:rPr>
        <w:t xml:space="preserve"> </w:t>
      </w:r>
      <w:r>
        <w:rPr>
          <w:w w:val="95"/>
        </w:rPr>
        <w:t>para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5"/>
          <w:w w:val="95"/>
        </w:rPr>
        <w:t xml:space="preserve"> </w:t>
      </w:r>
      <w:r>
        <w:rPr>
          <w:w w:val="95"/>
        </w:rPr>
        <w:t>dinâmicas</w:t>
      </w:r>
      <w:r>
        <w:rPr>
          <w:spacing w:val="-15"/>
          <w:w w:val="95"/>
        </w:rPr>
        <w:t xml:space="preserve"> </w:t>
      </w:r>
      <w:r>
        <w:rPr>
          <w:w w:val="95"/>
        </w:rPr>
        <w:t>Práticas</w:t>
      </w:r>
      <w:r>
        <w:rPr>
          <w:spacing w:val="-14"/>
          <w:w w:val="95"/>
        </w:rPr>
        <w:t xml:space="preserve"> </w:t>
      </w:r>
      <w:r>
        <w:rPr>
          <w:w w:val="95"/>
        </w:rPr>
        <w:t>na</w:t>
      </w:r>
      <w:r>
        <w:rPr>
          <w:spacing w:val="-17"/>
          <w:w w:val="95"/>
        </w:rPr>
        <w:t xml:space="preserve"> </w:t>
      </w:r>
      <w:r>
        <w:rPr>
          <w:w w:val="95"/>
        </w:rPr>
        <w:t>inscrição.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Em </w:t>
      </w:r>
      <w:r>
        <w:t>caso</w:t>
      </w:r>
      <w:r>
        <w:rPr>
          <w:spacing w:val="-23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poucas</w:t>
      </w:r>
      <w:r>
        <w:rPr>
          <w:spacing w:val="-19"/>
        </w:rPr>
        <w:t xml:space="preserve"> </w:t>
      </w:r>
      <w:r>
        <w:t>inscrições,</w:t>
      </w:r>
      <w:r>
        <w:rPr>
          <w:spacing w:val="-19"/>
        </w:rPr>
        <w:t xml:space="preserve"> </w:t>
      </w:r>
      <w:r>
        <w:t>será</w:t>
      </w:r>
      <w:r>
        <w:rPr>
          <w:spacing w:val="-21"/>
        </w:rPr>
        <w:t xml:space="preserve"> </w:t>
      </w:r>
      <w:r>
        <w:t>definida</w:t>
      </w:r>
      <w:r>
        <w:rPr>
          <w:spacing w:val="-21"/>
        </w:rPr>
        <w:t xml:space="preserve"> </w:t>
      </w:r>
      <w:r>
        <w:t>uma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única.</w:t>
      </w:r>
    </w:p>
    <w:p>
      <w:pPr>
        <w:pStyle w:val="3"/>
        <w:spacing w:before="1"/>
        <w:ind w:left="580"/>
      </w:pPr>
      <w:r>
        <w:t>As dinâmicas estão divididas em três categorias: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Capacidade</w:t>
      </w:r>
      <w:r>
        <w:rPr>
          <w:spacing w:val="-16"/>
          <w:sz w:val="24"/>
        </w:rPr>
        <w:t xml:space="preserve"> </w:t>
      </w:r>
      <w:r>
        <w:rPr>
          <w:sz w:val="24"/>
        </w:rPr>
        <w:t>Analítica;</w:t>
      </w:r>
      <w:bookmarkStart w:id="0" w:name="_GoBack"/>
      <w:bookmarkEnd w:id="0"/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Noção</w:t>
      </w:r>
      <w:r>
        <w:rPr>
          <w:spacing w:val="-18"/>
          <w:sz w:val="24"/>
        </w:rPr>
        <w:t xml:space="preserve"> </w:t>
      </w:r>
      <w:r>
        <w:rPr>
          <w:sz w:val="24"/>
        </w:rPr>
        <w:t>espacial;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Dinâmica</w:t>
      </w:r>
      <w:r>
        <w:rPr>
          <w:spacing w:val="-16"/>
          <w:sz w:val="24"/>
        </w:rPr>
        <w:t xml:space="preserve"> </w:t>
      </w:r>
      <w:r>
        <w:rPr>
          <w:sz w:val="24"/>
        </w:rPr>
        <w:t>coletiva.</w:t>
      </w:r>
    </w:p>
    <w:p>
      <w:pPr>
        <w:pStyle w:val="3"/>
        <w:spacing w:before="10"/>
        <w:rPr>
          <w:sz w:val="26"/>
        </w:rPr>
      </w:pPr>
    </w:p>
    <w:p>
      <w:pPr>
        <w:pStyle w:val="3"/>
        <w:spacing w:before="10"/>
        <w:rPr>
          <w:sz w:val="26"/>
        </w:rPr>
      </w:pPr>
    </w:p>
    <w:p>
      <w:pPr>
        <w:pStyle w:val="3"/>
        <w:spacing w:before="2"/>
        <w:rPr>
          <w:b/>
          <w:sz w:val="22"/>
        </w:rPr>
      </w:pPr>
      <w:r>
        <mc:AlternateContent>
          <mc:Choice Requires="wps">
            <w:drawing>
              <wp:anchor distT="0" distB="0" distL="114300" distR="114300" simplePos="0" relativeHeight="75510067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191770</wp:posOffset>
                </wp:positionV>
                <wp:extent cx="1829435" cy="0"/>
                <wp:effectExtent l="0" t="0" r="0" b="0"/>
                <wp:wrapTopAndBottom/>
                <wp:docPr id="36" name="Conector Re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435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pt;margin-top:15.1pt;height:0pt;width:144.05pt;mso-position-horizontal-relative:page;mso-wrap-distance-bottom:0pt;mso-wrap-distance-top:0pt;z-index:251784192;mso-width-relative:page;mso-height-relative:page;" filled="f" stroked="t" coordsize="21600,21600" o:gfxdata="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jLJrQ1QAAAAkBAAAPAAAAAAAAAAEAIAAAACIAAABkcnMvZG93&#10;bnJldi54bWxQSwECFAAUAAAACACHTuJAMhwqRcoBAACWAwAADgAAAAAAAAABACAAAAAkAQAAZHJz&#10;L2Uyb0RvYy54bWxQSwUGAAAAAAYABgBZAQAAYAUAAAAA&#10;">
                <v:fill on="f" focussize="0,0"/>
                <v:stroke weight="0.72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6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w w:val="95"/>
          <w:position w:val="7"/>
          <w:sz w:val="20"/>
          <w:szCs w:val="20"/>
        </w:rPr>
        <w:t>1</w:t>
      </w:r>
      <w:r>
        <w:rPr>
          <w:rFonts w:hint="default" w:ascii="Arial" w:hAnsi="Arial" w:cs="Arial"/>
          <w:spacing w:val="-6"/>
          <w:w w:val="95"/>
          <w:position w:val="7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Nosso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mundo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só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se</w:t>
      </w:r>
      <w:r>
        <w:rPr>
          <w:rFonts w:hint="default" w:ascii="Arial" w:hAnsi="Arial" w:cs="Arial"/>
          <w:spacing w:val="-24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torna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pequeno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quando</w:t>
      </w:r>
      <w:r>
        <w:rPr>
          <w:rFonts w:hint="default" w:ascii="Arial" w:hAnsi="Arial" w:cs="Arial"/>
          <w:spacing w:val="-29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...nos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falta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imaginação,</w:t>
      </w:r>
      <w:r>
        <w:rPr>
          <w:rFonts w:hint="default" w:ascii="Arial" w:hAnsi="Arial" w:cs="Arial"/>
          <w:spacing w:val="-27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criatividade</w:t>
      </w:r>
      <w:r>
        <w:rPr>
          <w:rFonts w:hint="default" w:ascii="Arial" w:hAnsi="Arial" w:cs="Arial"/>
          <w:spacing w:val="-27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e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coragem...Então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faça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 xml:space="preserve">do </w:t>
      </w:r>
      <w:r>
        <w:rPr>
          <w:rFonts w:hint="default" w:ascii="Arial" w:hAnsi="Arial" w:cs="Arial"/>
          <w:sz w:val="20"/>
          <w:szCs w:val="20"/>
        </w:rPr>
        <w:t>impossível</w:t>
      </w:r>
      <w:r>
        <w:rPr>
          <w:rFonts w:hint="default" w:ascii="Arial" w:hAnsi="Arial" w:cs="Arial"/>
          <w:spacing w:val="-19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o</w:t>
      </w:r>
      <w:r>
        <w:rPr>
          <w:rFonts w:hint="default" w:ascii="Arial" w:hAnsi="Arial" w:cs="Arial"/>
          <w:spacing w:val="-17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seu</w:t>
      </w:r>
      <w:r>
        <w:rPr>
          <w:rFonts w:hint="default" w:ascii="Arial" w:hAnsi="Arial" w:cs="Arial"/>
          <w:spacing w:val="-20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possível,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mesmo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tendo</w:t>
      </w:r>
      <w:r>
        <w:rPr>
          <w:rFonts w:hint="default" w:ascii="Arial" w:hAnsi="Arial" w:cs="Arial"/>
          <w:spacing w:val="-17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nascido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peixe</w:t>
      </w:r>
      <w:r>
        <w:rPr>
          <w:rFonts w:hint="default" w:ascii="Arial" w:hAnsi="Arial" w:cs="Arial"/>
          <w:spacing w:val="-19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crie</w:t>
      </w:r>
      <w:r>
        <w:rPr>
          <w:rFonts w:hint="default" w:ascii="Arial" w:hAnsi="Arial" w:cs="Arial"/>
          <w:spacing w:val="-16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asas.</w:t>
      </w:r>
      <w:r>
        <w:rPr>
          <w:rFonts w:hint="default" w:ascii="Arial" w:hAnsi="Arial" w:cs="Arial"/>
          <w:spacing w:val="-1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(Poty)</w:t>
      </w:r>
    </w:p>
    <w:p>
      <w:pPr>
        <w:pStyle w:val="2"/>
        <w:numPr>
          <w:ilvl w:val="2"/>
          <w:numId w:val="3"/>
        </w:numPr>
        <w:tabs>
          <w:tab w:val="left" w:pos="1123"/>
        </w:tabs>
        <w:spacing w:before="1" w:after="0" w:line="240" w:lineRule="auto"/>
        <w:ind w:left="1122" w:right="0" w:hanging="542"/>
        <w:jc w:val="left"/>
      </w:pPr>
      <w:r>
        <w:t>Entrevista</w:t>
      </w:r>
    </w:p>
    <w:p>
      <w:pPr>
        <w:pStyle w:val="3"/>
        <w:spacing w:before="11"/>
        <w:rPr>
          <w:b/>
          <w:sz w:val="26"/>
        </w:rPr>
      </w:pPr>
    </w:p>
    <w:p>
      <w:pPr>
        <w:pStyle w:val="3"/>
        <w:spacing w:line="254" w:lineRule="auto"/>
        <w:ind w:left="100" w:right="102"/>
        <w:jc w:val="both"/>
      </w:pP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seleção</w:t>
      </w:r>
      <w:r>
        <w:rPr>
          <w:spacing w:val="-11"/>
          <w:w w:val="95"/>
        </w:rPr>
        <w:t xml:space="preserve"> </w:t>
      </w:r>
      <w:r>
        <w:rPr>
          <w:w w:val="95"/>
        </w:rPr>
        <w:t>consistirá</w:t>
      </w:r>
      <w:r>
        <w:rPr>
          <w:spacing w:val="-8"/>
          <w:w w:val="95"/>
        </w:rPr>
        <w:t xml:space="preserve"> </w:t>
      </w:r>
      <w:r>
        <w:rPr>
          <w:w w:val="95"/>
        </w:rPr>
        <w:t>na</w:t>
      </w:r>
      <w:r>
        <w:rPr>
          <w:spacing w:val="-10"/>
          <w:w w:val="95"/>
        </w:rPr>
        <w:t xml:space="preserve"> </w:t>
      </w:r>
      <w:r>
        <w:rPr>
          <w:w w:val="95"/>
        </w:rPr>
        <w:t>construção</w:t>
      </w:r>
      <w:r>
        <w:rPr>
          <w:spacing w:val="-7"/>
          <w:w w:val="95"/>
        </w:rPr>
        <w:t xml:space="preserve"> </w:t>
      </w:r>
      <w:r>
        <w:rPr>
          <w:w w:val="95"/>
        </w:rPr>
        <w:t>do</w:t>
      </w:r>
      <w:r>
        <w:rPr>
          <w:spacing w:val="-9"/>
          <w:w w:val="95"/>
        </w:rPr>
        <w:t xml:space="preserve"> </w:t>
      </w:r>
      <w:r>
        <w:rPr>
          <w:w w:val="95"/>
        </w:rPr>
        <w:t>perfil</w:t>
      </w:r>
      <w:r>
        <w:rPr>
          <w:spacing w:val="-8"/>
          <w:w w:val="95"/>
        </w:rPr>
        <w:t xml:space="preserve"> </w:t>
      </w:r>
      <w:r>
        <w:rPr>
          <w:w w:val="95"/>
        </w:rPr>
        <w:t>dos</w:t>
      </w:r>
      <w:r>
        <w:rPr>
          <w:spacing w:val="-5"/>
          <w:w w:val="95"/>
        </w:rPr>
        <w:t xml:space="preserve"> </w:t>
      </w:r>
      <w:r>
        <w:rPr>
          <w:w w:val="95"/>
        </w:rPr>
        <w:t>candidatos</w:t>
      </w:r>
      <w:r>
        <w:rPr>
          <w:spacing w:val="-9"/>
          <w:w w:val="95"/>
        </w:rPr>
        <w:t xml:space="preserve"> </w:t>
      </w:r>
      <w:r>
        <w:rPr>
          <w:w w:val="95"/>
        </w:rPr>
        <w:t>durante</w:t>
      </w:r>
      <w:r>
        <w:rPr>
          <w:spacing w:val="-10"/>
          <w:w w:val="95"/>
        </w:rPr>
        <w:t xml:space="preserve"> </w:t>
      </w:r>
      <w:r>
        <w:rPr>
          <w:w w:val="95"/>
        </w:rPr>
        <w:t>essas</w:t>
      </w:r>
      <w:r>
        <w:rPr>
          <w:spacing w:val="-8"/>
          <w:w w:val="95"/>
        </w:rPr>
        <w:t xml:space="preserve"> </w:t>
      </w:r>
      <w:r>
        <w:rPr>
          <w:w w:val="95"/>
        </w:rPr>
        <w:t>etapas,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fim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de </w:t>
      </w:r>
      <w:r>
        <w:t>encontrar</w:t>
      </w:r>
      <w:r>
        <w:rPr>
          <w:spacing w:val="-42"/>
        </w:rPr>
        <w:t xml:space="preserve"> </w:t>
      </w:r>
      <w:r>
        <w:t>o</w:t>
      </w:r>
      <w:r>
        <w:rPr>
          <w:spacing w:val="-44"/>
        </w:rPr>
        <w:t xml:space="preserve"> </w:t>
      </w:r>
      <w:r>
        <w:t>perfil</w:t>
      </w:r>
      <w:r>
        <w:rPr>
          <w:spacing w:val="-42"/>
        </w:rPr>
        <w:t xml:space="preserve"> </w:t>
      </w:r>
      <w:r>
        <w:t>mais</w:t>
      </w:r>
      <w:r>
        <w:rPr>
          <w:spacing w:val="-42"/>
        </w:rPr>
        <w:t xml:space="preserve"> </w:t>
      </w:r>
      <w:r>
        <w:t>adequado</w:t>
      </w:r>
      <w:r>
        <w:rPr>
          <w:spacing w:val="-43"/>
        </w:rPr>
        <w:t xml:space="preserve"> </w:t>
      </w:r>
      <w:r>
        <w:t>para</w:t>
      </w:r>
      <w:r>
        <w:rPr>
          <w:spacing w:val="-43"/>
        </w:rPr>
        <w:t xml:space="preserve"> </w:t>
      </w:r>
      <w:r>
        <w:t>o</w:t>
      </w:r>
      <w:r>
        <w:rPr>
          <w:spacing w:val="-44"/>
        </w:rPr>
        <w:t xml:space="preserve"> </w:t>
      </w:r>
      <w:r>
        <w:t>exercício</w:t>
      </w:r>
      <w:r>
        <w:rPr>
          <w:spacing w:val="-43"/>
        </w:rPr>
        <w:t xml:space="preserve"> </w:t>
      </w:r>
      <w:r>
        <w:t>dentro</w:t>
      </w:r>
      <w:r>
        <w:rPr>
          <w:spacing w:val="-43"/>
        </w:rPr>
        <w:t xml:space="preserve"> </w:t>
      </w:r>
      <w:r>
        <w:t>da</w:t>
      </w:r>
      <w:r>
        <w:rPr>
          <w:spacing w:val="-43"/>
        </w:rPr>
        <w:t xml:space="preserve"> </w:t>
      </w:r>
      <w:r>
        <w:t>empresa.</w:t>
      </w:r>
      <w:r>
        <w:rPr>
          <w:spacing w:val="-41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equipe</w:t>
      </w:r>
      <w:r>
        <w:rPr>
          <w:spacing w:val="-43"/>
        </w:rPr>
        <w:t xml:space="preserve"> </w:t>
      </w:r>
      <w:r>
        <w:t>de</w:t>
      </w:r>
      <w:r>
        <w:rPr>
          <w:spacing w:val="-42"/>
        </w:rPr>
        <w:t xml:space="preserve"> </w:t>
      </w:r>
      <w:r>
        <w:t xml:space="preserve">seleção </w:t>
      </w:r>
      <w:r>
        <w:rPr>
          <w:w w:val="95"/>
        </w:rPr>
        <w:t>entrará</w:t>
      </w:r>
      <w:r>
        <w:rPr>
          <w:spacing w:val="-11"/>
          <w:w w:val="95"/>
        </w:rPr>
        <w:t xml:space="preserve"> </w:t>
      </w:r>
      <w:r>
        <w:rPr>
          <w:w w:val="95"/>
        </w:rPr>
        <w:t>em</w:t>
      </w:r>
      <w:r>
        <w:rPr>
          <w:spacing w:val="-8"/>
          <w:w w:val="95"/>
        </w:rPr>
        <w:t xml:space="preserve"> </w:t>
      </w:r>
      <w:r>
        <w:rPr>
          <w:w w:val="95"/>
        </w:rPr>
        <w:t>contato</w:t>
      </w:r>
      <w:r>
        <w:rPr>
          <w:spacing w:val="-8"/>
          <w:w w:val="95"/>
        </w:rPr>
        <w:t xml:space="preserve"> </w:t>
      </w:r>
      <w:r>
        <w:rPr>
          <w:w w:val="95"/>
        </w:rPr>
        <w:t>para</w:t>
      </w:r>
      <w:r>
        <w:rPr>
          <w:spacing w:val="-7"/>
          <w:w w:val="95"/>
        </w:rPr>
        <w:t xml:space="preserve"> </w:t>
      </w:r>
      <w:r>
        <w:rPr>
          <w:w w:val="95"/>
        </w:rPr>
        <w:t>agendar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8"/>
          <w:w w:val="95"/>
        </w:rPr>
        <w:t xml:space="preserve"> </w:t>
      </w:r>
      <w:r>
        <w:rPr>
          <w:w w:val="95"/>
        </w:rPr>
        <w:t>melhor</w:t>
      </w:r>
      <w:r>
        <w:rPr>
          <w:spacing w:val="-10"/>
          <w:w w:val="95"/>
        </w:rPr>
        <w:t xml:space="preserve"> </w:t>
      </w:r>
      <w:r>
        <w:rPr>
          <w:w w:val="95"/>
        </w:rPr>
        <w:t>horário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entrevista</w:t>
      </w:r>
      <w:r>
        <w:rPr>
          <w:spacing w:val="-10"/>
          <w:w w:val="95"/>
        </w:rPr>
        <w:t xml:space="preserve"> </w:t>
      </w:r>
      <w:r>
        <w:rPr>
          <w:w w:val="95"/>
        </w:rPr>
        <w:t>para</w:t>
      </w:r>
      <w:r>
        <w:rPr>
          <w:spacing w:val="-11"/>
          <w:w w:val="95"/>
        </w:rPr>
        <w:t xml:space="preserve"> </w:t>
      </w:r>
      <w:r>
        <w:rPr>
          <w:w w:val="95"/>
        </w:rPr>
        <w:t>cada</w:t>
      </w:r>
      <w:r>
        <w:rPr>
          <w:spacing w:val="-7"/>
          <w:w w:val="95"/>
        </w:rPr>
        <w:t xml:space="preserve"> </w:t>
      </w:r>
      <w:r>
        <w:rPr>
          <w:w w:val="95"/>
        </w:rPr>
        <w:t>candidato.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Será </w:t>
      </w:r>
      <w:r>
        <w:t>apenas</w:t>
      </w:r>
      <w:r>
        <w:rPr>
          <w:spacing w:val="-23"/>
        </w:rPr>
        <w:t xml:space="preserve"> </w:t>
      </w:r>
      <w:r>
        <w:t>um</w:t>
      </w:r>
      <w:r>
        <w:rPr>
          <w:spacing w:val="-24"/>
        </w:rPr>
        <w:t xml:space="preserve"> </w:t>
      </w:r>
      <w:r>
        <w:t>diálogo</w:t>
      </w:r>
      <w:r>
        <w:rPr>
          <w:spacing w:val="-24"/>
        </w:rPr>
        <w:t xml:space="preserve"> </w:t>
      </w:r>
      <w:r>
        <w:t>para</w:t>
      </w:r>
      <w:r>
        <w:rPr>
          <w:spacing w:val="-24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coleta</w:t>
      </w:r>
      <w:r>
        <w:rPr>
          <w:spacing w:val="-24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informações</w:t>
      </w:r>
      <w:r>
        <w:rPr>
          <w:spacing w:val="-21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análise</w:t>
      </w:r>
      <w:r>
        <w:rPr>
          <w:spacing w:val="-22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perfil</w:t>
      </w:r>
      <w:r>
        <w:rPr>
          <w:spacing w:val="-23"/>
        </w:rPr>
        <w:t xml:space="preserve"> </w:t>
      </w:r>
      <w:r>
        <w:t>final.</w:t>
      </w:r>
      <w:r>
        <w:rPr>
          <w:spacing w:val="-22"/>
        </w:rPr>
        <w:t xml:space="preserve"> </w:t>
      </w:r>
      <w:r>
        <w:t>O</w:t>
      </w:r>
      <w:r>
        <w:rPr>
          <w:spacing w:val="-24"/>
        </w:rPr>
        <w:t xml:space="preserve"> </w:t>
      </w:r>
      <w:r>
        <w:t>diálogo</w:t>
      </w:r>
      <w:r>
        <w:rPr>
          <w:spacing w:val="-23"/>
        </w:rPr>
        <w:t xml:space="preserve"> </w:t>
      </w:r>
      <w:r>
        <w:t>terá duração</w:t>
      </w:r>
      <w:r>
        <w:rPr>
          <w:spacing w:val="-13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até</w:t>
      </w:r>
      <w:r>
        <w:rPr>
          <w:spacing w:val="-15"/>
        </w:rPr>
        <w:t xml:space="preserve"> </w:t>
      </w:r>
      <w:r>
        <w:t>15</w:t>
      </w:r>
      <w:r>
        <w:rPr>
          <w:spacing w:val="-18"/>
        </w:rPr>
        <w:t xml:space="preserve"> </w:t>
      </w:r>
      <w:r>
        <w:t>minutos.</w:t>
      </w:r>
    </w:p>
    <w:p>
      <w:pPr>
        <w:pStyle w:val="3"/>
        <w:spacing w:before="7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DISPOSIÇÃO</w:t>
      </w:r>
      <w:r>
        <w:rPr>
          <w:spacing w:val="-9"/>
          <w:w w:val="90"/>
        </w:rPr>
        <w:t xml:space="preserve"> </w:t>
      </w:r>
      <w:r>
        <w:rPr>
          <w:w w:val="90"/>
        </w:rPr>
        <w:t>FIN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84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85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6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9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636736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T4f6/bwAAADb&#10;AAAADwAAAGRycy9kb3ducmV2LnhtbEWPS2vDMBCE74H+B7GF3GLZgYTgRsmhUCjtqXkQclus9aOR&#10;VkZSHOffR4FCj8PsfLOz3o7WiIF86BwrKLIcBHHldMeNgsP+Y7YCESKyRuOYFNwpwHbzMlljqd2N&#10;f2jYxUYkCIcSFbQx9qWUoWrJYshcT5y82nmLMUnfSO3xluDWyHmeL6XFjlNDiz29t1Rddleb3hi/&#10;afgqLo7PJsqj/61P5l4rNX0t8jcQkcb4f/yX/tQKVgt4bkkAkJ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+H+v2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omfHPb4AAADb&#10;AAAADwAAAGRycy9kb3ducmV2LnhtbEWPT4vCMBTE74LfITxhL6KJeyjSNcpSFWSXPVRl9fhonm3Z&#10;5qU08d+33wiCx2FmfsPMFjfbiAt1vnasYTJWIIgLZ2ouNex369EUhA/IBhvHpOFOHhbzfm+GqXFX&#10;zumyDaWIEPYpaqhCaFMpfVGRRT92LXH0Tq6zGKLsSmk6vEa4beS7Uom0WHNcqLClrKLib3u2Gg7Z&#10;8veef50+v+mYJz/DVh2y1Urrt8FEfYAIdAuv8LO9MRqmCTy+xB8g5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fHP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LkHNfr4AAADb&#10;AAAADwAAAGRycy9kb3ducmV2LnhtbEWPzWrDMBCE74G+g9hCL6GW0xLXuJZ9CBRKLyGJc99a6x9q&#10;rYylOkmfPioEchxm5hsmL89mEDNNrresYBXFIIhrq3tuFVSHj+cUhPPIGgfLpOBCDsriYZFjpu2J&#10;dzTvfSsChF2GCjrvx0xKV3dk0EV2JA5eYyeDPsiplXrCU4CbQb7EcSIN9hwWOhxp01H9s/81CpbN&#10;procv+z2LzFUrb9n3b9WXqmnx1X8DsLT2d/Dt/anVpC+wf+X8ANkc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HNf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4ZgIWbYAAADb&#10;AAAADwAAAGRycy9kb3ducmV2LnhtbEVPyw7BQBTdS/zD5ErsmOrCowwLIlhRfMDVudpG507TGdTf&#10;m4XE8uS8F6vWVOJFjSstKxgNIxDEmdUl5wqul+1gCsJ5ZI2VZVLwIQerZbezwETbN6f0OvtchBB2&#10;CSoovK8TKV1WkEE3tDVx4O62MegDbHKpG3yHcFPJOIrG0mDJoaHAmtYFZY/z0yjw69PkuIlvz90M&#10;75c0PqT8GbdK9XujaA7CU+v/4p97rxVMw9jwJfwAufw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GYCFm2AAAA2wAAAA8A&#10;AAAAAAAAAQAgAAAAIgAAAGRycy9kb3ducmV2LnhtbFBLAQIUABQAAAAIAIdO4kAzLwWeOwAAADkA&#10;AAAQAAAAAAAAAAEAIAAAAAUBAABkcnMvc2hhcGV4bWwueG1sUEsFBgAAAAAGAAYAWwEAAK8DAAAA&#10;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jtStwrsAAADb&#10;AAAADwAAAGRycy9kb3ducmV2LnhtbEWPzarCMBSE9xd8h3AEd9fULvypRhfK5epKW32AY3Nsi81J&#10;aaLWtzeC4HKYmW+YxaoztbhT6yrLCkbDCARxbnXFhYLT8e93CsJ5ZI21ZVLwJAerZe9ngYm2D07p&#10;nvlCBAi7BBWU3jeJlC4vyaAb2oY4eBfbGvRBtoXULT4C3NQyjqKxNFhxWCixoXVJ+TW7GQV+fZjs&#10;N/H59j/DyzGNdyk/x51Sg/4omoPw1Plv+NPeagXTGby/hB8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tStwr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0"/>
        </w:rPr>
        <w:t>AL</w:t>
      </w:r>
    </w:p>
    <w:p>
      <w:pPr>
        <w:pStyle w:val="9"/>
        <w:numPr>
          <w:ilvl w:val="1"/>
          <w:numId w:val="1"/>
        </w:numPr>
        <w:tabs>
          <w:tab w:val="left" w:pos="518"/>
        </w:tabs>
        <w:spacing w:before="55" w:after="0" w:line="240" w:lineRule="auto"/>
        <w:ind w:left="100" w:right="0" w:firstLine="0"/>
        <w:jc w:val="left"/>
        <w:rPr>
          <w:sz w:val="24"/>
        </w:rPr>
      </w:pPr>
      <w:r>
        <w:rPr>
          <w:w w:val="95"/>
          <w:sz w:val="24"/>
        </w:rPr>
        <w:t>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casos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omissos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neste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Edital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serão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resolvidos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pela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Diretoria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Gestão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Pessoas.</w:t>
      </w:r>
    </w:p>
    <w:p>
      <w:pPr>
        <w:pStyle w:val="9"/>
        <w:numPr>
          <w:ilvl w:val="1"/>
          <w:numId w:val="1"/>
        </w:numPr>
        <w:tabs>
          <w:tab w:val="left" w:pos="542"/>
        </w:tabs>
        <w:spacing w:before="16" w:after="0" w:line="254" w:lineRule="auto"/>
        <w:ind w:left="100" w:right="122" w:firstLine="0"/>
        <w:jc w:val="left"/>
        <w:rPr>
          <w:sz w:val="24"/>
        </w:rPr>
      </w:pPr>
      <w:r>
        <w:rPr>
          <w:w w:val="95"/>
          <w:sz w:val="24"/>
        </w:rPr>
        <w:t>No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dúvidas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referentes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exclusivamente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aos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assuntos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tratados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neste,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 xml:space="preserve">contato </w:t>
      </w:r>
      <w:r>
        <w:rPr>
          <w:sz w:val="24"/>
        </w:rPr>
        <w:t>para</w:t>
      </w:r>
      <w:r>
        <w:rPr>
          <w:spacing w:val="-24"/>
          <w:sz w:val="24"/>
        </w:rPr>
        <w:t xml:space="preserve"> </w:t>
      </w:r>
      <w:r>
        <w:rPr>
          <w:sz w:val="24"/>
        </w:rPr>
        <w:t>esclarecimento</w:t>
      </w:r>
      <w:r>
        <w:rPr>
          <w:spacing w:val="-25"/>
          <w:sz w:val="24"/>
        </w:rPr>
        <w:t xml:space="preserve"> </w:t>
      </w:r>
      <w:r>
        <w:rPr>
          <w:sz w:val="24"/>
        </w:rPr>
        <w:t>deverá</w:t>
      </w:r>
      <w:r>
        <w:rPr>
          <w:spacing w:val="-23"/>
          <w:sz w:val="24"/>
        </w:rPr>
        <w:t xml:space="preserve"> </w:t>
      </w:r>
      <w:r>
        <w:rPr>
          <w:sz w:val="24"/>
        </w:rPr>
        <w:t>ser</w:t>
      </w:r>
      <w:r>
        <w:rPr>
          <w:spacing w:val="-25"/>
          <w:sz w:val="24"/>
        </w:rPr>
        <w:t xml:space="preserve"> </w:t>
      </w:r>
      <w:r>
        <w:rPr>
          <w:sz w:val="24"/>
        </w:rPr>
        <w:t>feito</w:t>
      </w:r>
      <w:r>
        <w:rPr>
          <w:spacing w:val="-26"/>
          <w:sz w:val="24"/>
        </w:rPr>
        <w:t xml:space="preserve"> </w:t>
      </w:r>
      <w:r>
        <w:rPr>
          <w:sz w:val="24"/>
        </w:rPr>
        <w:t>pelo</w:t>
      </w:r>
      <w:r>
        <w:rPr>
          <w:spacing w:val="-25"/>
          <w:sz w:val="24"/>
        </w:rPr>
        <w:t xml:space="preserve"> </w:t>
      </w:r>
      <w:r>
        <w:rPr>
          <w:sz w:val="24"/>
        </w:rPr>
        <w:t>e-mail</w:t>
      </w:r>
      <w:r>
        <w:rPr>
          <w:spacing w:val="-22"/>
          <w:sz w:val="24"/>
        </w:rPr>
        <w:t xml:space="preserve"> </w:t>
      </w:r>
      <w:r>
        <w:fldChar w:fldCharType="begin"/>
      </w:r>
      <w:r>
        <w:instrText xml:space="preserve"> HYPERLINK "mailto:pcsejif@gmail.com" \h </w:instrText>
      </w:r>
      <w:r>
        <w:fldChar w:fldCharType="separate"/>
      </w:r>
      <w:r>
        <w:rPr>
          <w:sz w:val="24"/>
        </w:rPr>
        <w:t>pcsejif@gmail.com.</w:t>
      </w:r>
      <w:r>
        <w:rPr>
          <w:sz w:val="24"/>
        </w:rPr>
        <w:fldChar w:fldCharType="end"/>
      </w:r>
    </w:p>
    <w:p>
      <w:pPr>
        <w:pStyle w:val="3"/>
      </w:pPr>
    </w:p>
    <w:p>
      <w:pPr>
        <w:pStyle w:val="3"/>
        <w:spacing w:before="5"/>
        <w:rPr>
          <w:sz w:val="27"/>
        </w:rPr>
      </w:pPr>
    </w:p>
    <w:p>
      <w:pPr>
        <w:pStyle w:val="3"/>
        <w:spacing w:before="1"/>
        <w:jc w:val="right"/>
      </w:pPr>
      <w:r>
        <w:t>Gurupi</w:t>
      </w:r>
      <w:r>
        <w:rPr>
          <w:spacing w:val="-47"/>
        </w:rPr>
        <w:t xml:space="preserve"> </w:t>
      </w:r>
      <w:r>
        <w:t>–</w:t>
      </w:r>
      <w:r>
        <w:rPr>
          <w:spacing w:val="-48"/>
        </w:rPr>
        <w:t xml:space="preserve"> </w:t>
      </w:r>
      <w:r>
        <w:t>TO,</w:t>
      </w:r>
      <w:r>
        <w:rPr>
          <w:rFonts w:hint="default"/>
          <w:lang w:val="pt-BR"/>
        </w:rPr>
        <w:t xml:space="preserve"> </w:t>
      </w:r>
      <w:r>
        <w:t>25</w:t>
      </w:r>
      <w:r>
        <w:rPr>
          <w:spacing w:val="-48"/>
        </w:rPr>
        <w:t xml:space="preserve"> </w:t>
      </w:r>
      <w:r>
        <w:rPr>
          <w:rFonts w:hint="default"/>
          <w:spacing w:val="-48"/>
          <w:lang w:val="pt-BR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rPr>
          <w:rFonts w:hint="default"/>
          <w:spacing w:val="-47"/>
          <w:lang w:val="pt-BR"/>
        </w:rPr>
        <w:t xml:space="preserve"> S</w:t>
      </w:r>
      <w:r>
        <w:t>etembr</w:t>
      </w:r>
      <w:r>
        <w:rPr>
          <w:rFonts w:hint="default"/>
          <w:lang w:val="pt-BR"/>
        </w:rPr>
        <w:t>o</w:t>
      </w:r>
      <w:r>
        <w:t>de</w:t>
      </w:r>
      <w:r>
        <w:rPr>
          <w:spacing w:val="-46"/>
        </w:rPr>
        <w:t xml:space="preserve"> </w:t>
      </w:r>
      <w:r>
        <w:t>2019.</w:t>
      </w:r>
    </w:p>
    <w:p>
      <w:pPr>
        <w:pStyle w:val="3"/>
        <w:spacing w:before="1"/>
        <w:ind w:left="2919" w:right="2928"/>
        <w:jc w:val="center"/>
      </w:pPr>
    </w:p>
    <w:p>
      <w:pPr>
        <w:pStyle w:val="3"/>
        <w:spacing w:before="1"/>
        <w:ind w:left="2919" w:right="2928"/>
        <w:jc w:val="center"/>
      </w:pPr>
    </w:p>
    <w:p>
      <w:pPr>
        <w:pStyle w:val="3"/>
        <w:spacing w:before="1"/>
        <w:ind w:left="2919" w:right="2928"/>
        <w:jc w:val="center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</w:pPr>
      <w:r>
        <mc:AlternateContent>
          <mc:Choice Requires="wpg">
            <w:drawing>
              <wp:anchor distT="0" distB="0" distL="114300" distR="114300" simplePos="0" relativeHeight="503374848" behindDoc="1" locked="0" layoutInCell="1" allowOverlap="1">
                <wp:simplePos x="0" y="0"/>
                <wp:positionH relativeFrom="page">
                  <wp:posOffset>2834005</wp:posOffset>
                </wp:positionH>
                <wp:positionV relativeFrom="paragraph">
                  <wp:posOffset>164465</wp:posOffset>
                </wp:positionV>
                <wp:extent cx="2319655" cy="128270"/>
                <wp:effectExtent l="0" t="635" r="0" b="444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9655" cy="128270"/>
                          <a:chOff x="4485" y="231"/>
                          <a:chExt cx="3653" cy="202"/>
                        </a:xfrm>
                      </wpg:grpSpPr>
                      <pic:pic xmlns:pic="http://schemas.openxmlformats.org/drawingml/2006/picture">
                        <pic:nvPicPr>
                          <pic:cNvPr id="25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485" y="230"/>
                            <a:ext cx="130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685" y="230"/>
                            <a:ext cx="12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62" y="230"/>
                            <a:ext cx="62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385" y="230"/>
                            <a:ext cx="75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15pt;margin-top:12.95pt;height:10.1pt;width:182.65pt;mso-position-horizontal-relative:page;z-index:58368;mso-width-relative:page;mso-height-relative:page;" coordorigin="4485,231" coordsize="3653,202" o:gfxdata="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s+YB9zQAAAK0CAAAZAAAAZHJzL19yZWxzL2Uy&#10;b0RvYy54bWwucmVsc72SwWrDMAyG74O+g9F9cZKWMUadXkah19E9gLAVxzSWje2V9e1nKIMVSnfL&#10;URL/938HbXfffhZnStkFVtA1LQhiHYxjq+DzuH9+BZELssE5MCm4UIbdsHraftCMpYby5GIWlcJZ&#10;wVRKfJMy64k85iZE4noZQ/JY6pisjKhPaEn2bfsi018GDDdMcTAK0sFsQBwvsTb/zw7j6DS9B/3l&#10;icudCul87a5ATJaKAk/G4XW5aSJbkPcd1ss4rB859Ms49I8cumUcul8HefNkww9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">
                <o:lock v:ext="edit" aspectratio="f"/>
                <v:shape id="Imagem 18" o:spid="_x0000_s1026" o:spt="75" alt="" type="#_x0000_t75" style="position:absolute;left:4485;top:230;height:202;width:1301;" filled="f" o:preferrelative="t" stroked="f" coordsize="21600,21600" o:gfxdata="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b3C4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Imagem 19" o:spid="_x0000_s1026" o:spt="75" alt="" type="#_x0000_t75" style="position:absolute;left:5685;top:230;height:202;width:1249;" filled="f" o:preferrelative="t" stroked="f" coordsize="21600,21600" o:gfxdata="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mm44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t"/>
                </v:shape>
                <v:shape id="Imagem 20" o:spid="_x0000_s1026" o:spt="75" alt="" type="#_x0000_t75" style="position:absolute;left:6862;top:230;height:202;width:628;" filled="f" o:preferrelative="t" stroked="f" coordsize="21600,21600" o:gfxdata="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jKk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Imagem 21" o:spid="_x0000_s1026" o:spt="75" alt="" type="#_x0000_t75" style="position:absolute;left:7385;top:230;height:202;width:753;" filled="f" o:preferrelative="t" stroked="f" coordsize="21600,21600" o:gfxdata="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TdcY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  <w:t>Diretoria de Gestão de Pessoas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  <w:br w:type="page"/>
      </w:r>
    </w:p>
    <w:p>
      <w:pPr>
        <w:pStyle w:val="2"/>
        <w:spacing w:before="55"/>
        <w:jc w:val="center"/>
      </w:pP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90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91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92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4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5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614208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tWVqI7wAAADb&#10;AAAADwAAAGRycy9kb3ducmV2LnhtbEWPS2vDMBCE74X+B7GF3GLZPZTEiZJDoFDaU/Mg5LZY60ci&#10;rYykOs6/jwKBHofZ+WZnuR6tEQP50DlWUGQ5COLK6Y4bBfvd53QGIkRkjcYxKbhRgPXq9WWJpXZX&#10;/qVhGxuRIBxKVNDG2JdShqoliyFzPXHyauctxiR9I7XHa4JbI9/z/ENa7Dg1tNjTpqXqsv2z6Y3x&#10;h4bv4uL4ZKI8+HN9NLdaqclbkS9ARBrj//Ez/aUVzAt4bEkAkK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laiO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WIVX48AAAADb&#10;AAAADwAAAGRycy9kb3ducmV2LnhtbEWPS2vDMBCE74H+B7GFXkItJYfQOlFCcFMoDT3YCU2Oi7V+&#10;EGtlLDWPfx8VCj0OM/MNs1hdbSfONPjWsYZJokAQl860XGvY796fX0D4gGywc0wabuRhtXwYLTA1&#10;7sI5nYtQiwhhn6KGJoQ+ldKXDVn0ieuJo1e5wWKIcqilGfAS4baTU6Vm0mLLcaHBnrKGylPxYzUc&#10;srfvW/5Zrbd0zGdf414dss1G66fHiZqDCHQN/+G/9ofR8DqF3y/xB8jl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YhVfj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1KNdoLsAAADb&#10;AAAADwAAAGRycy9kb3ducmV2LnhtbEWPzarCMBSE94LvEI7gRjRVsXh7jS4EQdyIWvfnNse23Oak&#10;NLH+PL0RBJfDzHzDLFZ3U4mWGldaVjAeRSCIM6tLzhWkp81wDsJ5ZI2VZVLwIAerZbezwETbGx+o&#10;PfpcBAi7BBUU3teJlC4ryKAb2Zo4eBfbGPRBNrnUDd4C3FRyEkWxNFhyWCiwpnVB2f/xahQMLuv0&#10;cd7Z/TM2lM7+Wl1OU69UvzeOfkF4uvtv+NPeagU/U3h/CT9AL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KNdo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5QyUgbsAAADb&#10;AAAADwAAAGRycy9kb3ducmV2LnhtbEWPwarCMBRE9w/8h3AFd8/UIj6tRheKqCtf1Q+4Nte22NyU&#10;Jmr9eyMILoeZOcPMFq2pxJ0aV1pWMOhHIIgzq0vOFZyO698xCOeRNVaWScGTHCzmnZ8ZJto+OKX7&#10;weciQNglqKDwvk6kdFlBBl3f1sTBu9jGoA+yyaVu8BHgppJxFI2kwZLDQoE1LQvKroebUeCX/3/7&#10;VXy+bSZ4OabxLuXnqFWq1x1EUxCeWv8Nf9pbrWAyhPeX8APk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QyUgb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ikAxGrsAAADb&#10;AAAADwAAAGRycy9kb3ducmV2LnhtbEWPwarCMBRE9w/8h3AFd8/Ugj6tRheKqCtf1Q+4Nte22NyU&#10;Jmr9eyMILoeZOcPMFq2pxJ0aV1pWMOhHIIgzq0vOFZyO698xCOeRNVaWScGTHCzmnZ8ZJto+OKX7&#10;weciQNglqKDwvk6kdFlBBl3f1sTBu9jGoA+yyaVu8BHgppJxFI2kwZLDQoE1LQvKroebUeCX/3/7&#10;VXy+bSZ4OabxLuXnqFWq1x1EUxCeWv8Nf9pbrWAyhPeX8APk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kAxGr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</w:rPr>
        <w:t>ANEXO I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2"/>
        <w:jc w:val="both"/>
      </w:pPr>
      <w:r>
        <w:rPr>
          <w:b/>
        </w:rPr>
        <w:t xml:space="preserve">Diretoria de Marketing e Comunicação: </w:t>
      </w:r>
      <w:r>
        <w:t xml:space="preserve">No geral, o Marketing trabalha planejando, </w:t>
      </w:r>
      <w:r>
        <w:rPr>
          <w:w w:val="95"/>
        </w:rPr>
        <w:t>produzindo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executando</w:t>
      </w:r>
      <w:r>
        <w:rPr>
          <w:spacing w:val="-19"/>
          <w:w w:val="95"/>
        </w:rPr>
        <w:t xml:space="preserve"> </w:t>
      </w:r>
      <w:r>
        <w:rPr>
          <w:w w:val="95"/>
        </w:rPr>
        <w:t>projetos</w:t>
      </w:r>
      <w:r>
        <w:rPr>
          <w:spacing w:val="-17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impactos</w:t>
      </w:r>
      <w:r>
        <w:rPr>
          <w:spacing w:val="-17"/>
          <w:w w:val="95"/>
        </w:rPr>
        <w:t xml:space="preserve"> </w:t>
      </w:r>
      <w:r>
        <w:rPr>
          <w:w w:val="95"/>
        </w:rPr>
        <w:t>externos,</w:t>
      </w:r>
      <w:r>
        <w:rPr>
          <w:spacing w:val="-16"/>
          <w:w w:val="95"/>
        </w:rPr>
        <w:t xml:space="preserve"> </w:t>
      </w:r>
      <w:r>
        <w:rPr>
          <w:w w:val="95"/>
        </w:rPr>
        <w:t>chamando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atenção</w:t>
      </w:r>
      <w:r>
        <w:rPr>
          <w:spacing w:val="-18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possíveis clientes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pessoas</w:t>
      </w:r>
      <w:r>
        <w:rPr>
          <w:spacing w:val="-24"/>
          <w:w w:val="95"/>
        </w:rPr>
        <w:t xml:space="preserve"> </w:t>
      </w:r>
      <w:r>
        <w:rPr>
          <w:w w:val="95"/>
        </w:rPr>
        <w:t>com</w:t>
      </w:r>
      <w:r>
        <w:rPr>
          <w:spacing w:val="-26"/>
          <w:w w:val="95"/>
        </w:rPr>
        <w:t xml:space="preserve"> </w:t>
      </w:r>
      <w:r>
        <w:rPr>
          <w:w w:val="95"/>
        </w:rPr>
        <w:t>interesse</w:t>
      </w:r>
      <w:r>
        <w:rPr>
          <w:spacing w:val="-24"/>
          <w:w w:val="95"/>
        </w:rPr>
        <w:t xml:space="preserve"> </w:t>
      </w:r>
      <w:r>
        <w:rPr>
          <w:w w:val="95"/>
        </w:rPr>
        <w:t>em</w:t>
      </w:r>
      <w:r>
        <w:rPr>
          <w:spacing w:val="-25"/>
          <w:w w:val="95"/>
        </w:rPr>
        <w:t xml:space="preserve"> </w:t>
      </w:r>
      <w:r>
        <w:rPr>
          <w:w w:val="95"/>
        </w:rPr>
        <w:t>nos</w:t>
      </w:r>
      <w:r>
        <w:rPr>
          <w:spacing w:val="-24"/>
          <w:w w:val="95"/>
        </w:rPr>
        <w:t xml:space="preserve"> </w:t>
      </w:r>
      <w:r>
        <w:rPr>
          <w:w w:val="95"/>
        </w:rPr>
        <w:t>apoiar.</w:t>
      </w:r>
      <w:r>
        <w:rPr>
          <w:spacing w:val="-24"/>
          <w:w w:val="95"/>
        </w:rPr>
        <w:t xml:space="preserve"> </w:t>
      </w:r>
      <w:r>
        <w:rPr>
          <w:w w:val="95"/>
        </w:rPr>
        <w:t>Tem</w:t>
      </w:r>
      <w:r>
        <w:rPr>
          <w:spacing w:val="-25"/>
          <w:w w:val="95"/>
        </w:rPr>
        <w:t xml:space="preserve"> </w:t>
      </w:r>
      <w:r>
        <w:rPr>
          <w:w w:val="95"/>
        </w:rPr>
        <w:t>como</w:t>
      </w:r>
      <w:r>
        <w:rPr>
          <w:spacing w:val="-26"/>
          <w:w w:val="95"/>
        </w:rPr>
        <w:t xml:space="preserve"> </w:t>
      </w:r>
      <w:r>
        <w:rPr>
          <w:w w:val="95"/>
        </w:rPr>
        <w:t>objetivo</w:t>
      </w:r>
      <w:r>
        <w:rPr>
          <w:spacing w:val="-27"/>
          <w:w w:val="95"/>
        </w:rPr>
        <w:t xml:space="preserve"> </w:t>
      </w:r>
      <w:r>
        <w:rPr>
          <w:w w:val="95"/>
        </w:rPr>
        <w:t>buscar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constantemente </w:t>
      </w:r>
      <w:r>
        <w:t>estratégias</w:t>
      </w:r>
      <w:r>
        <w:rPr>
          <w:spacing w:val="-38"/>
        </w:rPr>
        <w:t xml:space="preserve"> </w:t>
      </w:r>
      <w:r>
        <w:t>e</w:t>
      </w:r>
      <w:r>
        <w:rPr>
          <w:spacing w:val="-39"/>
        </w:rPr>
        <w:t xml:space="preserve"> </w:t>
      </w:r>
      <w:r>
        <w:t>elaborar</w:t>
      </w:r>
      <w:r>
        <w:rPr>
          <w:spacing w:val="-40"/>
        </w:rPr>
        <w:t xml:space="preserve"> </w:t>
      </w:r>
      <w:r>
        <w:t>projetos</w:t>
      </w:r>
      <w:r>
        <w:rPr>
          <w:spacing w:val="-38"/>
        </w:rPr>
        <w:t xml:space="preserve"> </w:t>
      </w:r>
      <w:r>
        <w:t>que</w:t>
      </w:r>
      <w:r>
        <w:rPr>
          <w:spacing w:val="-39"/>
        </w:rPr>
        <w:t xml:space="preserve"> </w:t>
      </w:r>
      <w:r>
        <w:t>visem</w:t>
      </w:r>
      <w:r>
        <w:rPr>
          <w:spacing w:val="-38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promoção</w:t>
      </w:r>
      <w:r>
        <w:rPr>
          <w:spacing w:val="-39"/>
        </w:rPr>
        <w:t xml:space="preserve"> </w:t>
      </w:r>
      <w:r>
        <w:t>da</w:t>
      </w:r>
      <w:r>
        <w:rPr>
          <w:spacing w:val="-38"/>
        </w:rPr>
        <w:t xml:space="preserve"> </w:t>
      </w:r>
      <w:r>
        <w:t>Empresa</w:t>
      </w:r>
      <w:r>
        <w:rPr>
          <w:spacing w:val="-38"/>
        </w:rPr>
        <w:t xml:space="preserve"> </w:t>
      </w:r>
      <w:r>
        <w:t>Júnior,</w:t>
      </w:r>
      <w:r>
        <w:rPr>
          <w:spacing w:val="-38"/>
        </w:rPr>
        <w:t xml:space="preserve"> </w:t>
      </w:r>
      <w:r>
        <w:t>tanto</w:t>
      </w:r>
      <w:r>
        <w:rPr>
          <w:spacing w:val="-38"/>
        </w:rPr>
        <w:t xml:space="preserve"> </w:t>
      </w:r>
      <w:r>
        <w:t>dentro</w:t>
      </w:r>
      <w:r>
        <w:rPr>
          <w:spacing w:val="-38"/>
        </w:rPr>
        <w:t xml:space="preserve"> </w:t>
      </w:r>
      <w:r>
        <w:t>do IFTO</w:t>
      </w:r>
      <w:r>
        <w:rPr>
          <w:spacing w:val="-18"/>
        </w:rPr>
        <w:t xml:space="preserve"> </w:t>
      </w:r>
      <w:r>
        <w:t>como</w:t>
      </w:r>
      <w:r>
        <w:rPr>
          <w:spacing w:val="-18"/>
        </w:rPr>
        <w:t xml:space="preserve"> </w:t>
      </w:r>
      <w:r>
        <w:t>fora;</w:t>
      </w:r>
      <w:r>
        <w:rPr>
          <w:spacing w:val="-18"/>
        </w:rPr>
        <w:t xml:space="preserve"> </w:t>
      </w:r>
      <w:r>
        <w:t>promover</w:t>
      </w:r>
      <w:r>
        <w:rPr>
          <w:spacing w:val="-15"/>
        </w:rPr>
        <w:t xml:space="preserve"> </w:t>
      </w:r>
      <w:r>
        <w:t>uma</w:t>
      </w:r>
      <w:r>
        <w:rPr>
          <w:spacing w:val="-17"/>
        </w:rPr>
        <w:t xml:space="preserve"> </w:t>
      </w:r>
      <w:r>
        <w:t>inter-relação</w:t>
      </w:r>
      <w:r>
        <w:rPr>
          <w:spacing w:val="-18"/>
        </w:rPr>
        <w:t xml:space="preserve"> </w:t>
      </w:r>
      <w:r>
        <w:t>sócio</w:t>
      </w:r>
      <w:r>
        <w:rPr>
          <w:spacing w:val="-18"/>
        </w:rPr>
        <w:t xml:space="preserve"> </w:t>
      </w:r>
      <w:r>
        <w:t>comercial</w:t>
      </w:r>
      <w:r>
        <w:rPr>
          <w:spacing w:val="-16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CAP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potencial mercado</w:t>
      </w:r>
      <w:r>
        <w:rPr>
          <w:spacing w:val="-25"/>
        </w:rPr>
        <w:t xml:space="preserve"> </w:t>
      </w:r>
      <w:r>
        <w:t>consumidor</w:t>
      </w:r>
      <w:r>
        <w:rPr>
          <w:spacing w:val="-24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nossos</w:t>
      </w:r>
      <w:r>
        <w:rPr>
          <w:spacing w:val="-23"/>
        </w:rPr>
        <w:t xml:space="preserve"> </w:t>
      </w:r>
      <w:r>
        <w:t>serviços;</w:t>
      </w:r>
      <w:r>
        <w:rPr>
          <w:spacing w:val="-24"/>
        </w:rPr>
        <w:t xml:space="preserve"> </w:t>
      </w:r>
      <w:r>
        <w:t>promover</w:t>
      </w:r>
      <w:r>
        <w:rPr>
          <w:spacing w:val="-25"/>
        </w:rPr>
        <w:t xml:space="preserve"> </w:t>
      </w:r>
      <w:r>
        <w:t>cursos,</w:t>
      </w:r>
      <w:r>
        <w:rPr>
          <w:spacing w:val="-22"/>
        </w:rPr>
        <w:t xml:space="preserve"> </w:t>
      </w:r>
      <w:r>
        <w:t>minicursos</w:t>
      </w:r>
      <w:r>
        <w:rPr>
          <w:spacing w:val="-19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palestras</w:t>
      </w:r>
      <w:r>
        <w:rPr>
          <w:spacing w:val="-23"/>
        </w:rPr>
        <w:t xml:space="preserve"> </w:t>
      </w:r>
      <w:r>
        <w:t>que possam</w:t>
      </w:r>
      <w:r>
        <w:rPr>
          <w:spacing w:val="-36"/>
        </w:rPr>
        <w:t xml:space="preserve"> </w:t>
      </w:r>
      <w:r>
        <w:t>beneficiar</w:t>
      </w:r>
      <w:r>
        <w:rPr>
          <w:spacing w:val="-36"/>
        </w:rPr>
        <w:t xml:space="preserve"> </w:t>
      </w:r>
      <w:r>
        <w:t>tanto</w:t>
      </w:r>
      <w:r>
        <w:rPr>
          <w:spacing w:val="-35"/>
        </w:rPr>
        <w:t xml:space="preserve"> </w:t>
      </w:r>
      <w:r>
        <w:t>os</w:t>
      </w:r>
      <w:r>
        <w:rPr>
          <w:spacing w:val="-33"/>
        </w:rPr>
        <w:t xml:space="preserve"> </w:t>
      </w:r>
      <w:r>
        <w:t>membros</w:t>
      </w:r>
      <w:r>
        <w:rPr>
          <w:spacing w:val="-33"/>
        </w:rPr>
        <w:t xml:space="preserve"> </w:t>
      </w:r>
      <w:r>
        <w:t>da</w:t>
      </w:r>
      <w:r>
        <w:rPr>
          <w:spacing w:val="-34"/>
        </w:rPr>
        <w:t xml:space="preserve"> </w:t>
      </w:r>
      <w:r>
        <w:t>empresa</w:t>
      </w:r>
      <w:r>
        <w:rPr>
          <w:spacing w:val="-36"/>
        </w:rPr>
        <w:t xml:space="preserve"> </w:t>
      </w:r>
      <w:r>
        <w:t>como</w:t>
      </w:r>
      <w:r>
        <w:rPr>
          <w:spacing w:val="-37"/>
        </w:rPr>
        <w:t xml:space="preserve"> </w:t>
      </w:r>
      <w:r>
        <w:t>também</w:t>
      </w:r>
      <w:r>
        <w:rPr>
          <w:spacing w:val="-33"/>
        </w:rPr>
        <w:t xml:space="preserve"> </w:t>
      </w:r>
      <w:r>
        <w:t>os</w:t>
      </w:r>
      <w:r>
        <w:rPr>
          <w:spacing w:val="-35"/>
        </w:rPr>
        <w:t xml:space="preserve"> </w:t>
      </w:r>
      <w:r>
        <w:t>alunos</w:t>
      </w:r>
      <w:r>
        <w:rPr>
          <w:spacing w:val="-35"/>
        </w:rPr>
        <w:t xml:space="preserve"> </w:t>
      </w:r>
      <w:r>
        <w:t>da</w:t>
      </w:r>
      <w:r>
        <w:rPr>
          <w:spacing w:val="-34"/>
        </w:rPr>
        <w:t xml:space="preserve"> </w:t>
      </w:r>
      <w:r>
        <w:t>instituição; buscar</w:t>
      </w:r>
      <w:r>
        <w:rPr>
          <w:spacing w:val="-11"/>
        </w:rPr>
        <w:t xml:space="preserve"> </w:t>
      </w:r>
      <w:r>
        <w:t>patrocínio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parcerias;</w:t>
      </w:r>
      <w:r>
        <w:rPr>
          <w:spacing w:val="-11"/>
        </w:rPr>
        <w:t xml:space="preserve"> </w:t>
      </w:r>
      <w:r>
        <w:t>projetar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desenvolver</w:t>
      </w:r>
      <w:r>
        <w:rPr>
          <w:spacing w:val="-11"/>
        </w:rPr>
        <w:t xml:space="preserve"> </w:t>
      </w:r>
      <w:r>
        <w:t>campanhas</w:t>
      </w:r>
      <w:r>
        <w:rPr>
          <w:spacing w:val="-9"/>
        </w:rPr>
        <w:t xml:space="preserve"> </w:t>
      </w:r>
      <w:r>
        <w:t>publicitárias;</w:t>
      </w:r>
      <w:r>
        <w:rPr>
          <w:spacing w:val="-11"/>
        </w:rPr>
        <w:t xml:space="preserve"> </w:t>
      </w:r>
      <w:r>
        <w:t>realizar pesquisas</w:t>
      </w:r>
      <w:r>
        <w:rPr>
          <w:spacing w:val="-39"/>
        </w:rPr>
        <w:t xml:space="preserve"> </w:t>
      </w:r>
      <w:r>
        <w:t>mercadológicas</w:t>
      </w:r>
      <w:r>
        <w:rPr>
          <w:spacing w:val="-39"/>
        </w:rPr>
        <w:t xml:space="preserve"> </w:t>
      </w:r>
      <w:r>
        <w:t>que</w:t>
      </w:r>
      <w:r>
        <w:rPr>
          <w:spacing w:val="-40"/>
        </w:rPr>
        <w:t xml:space="preserve"> </w:t>
      </w:r>
      <w:r>
        <w:t>visem</w:t>
      </w:r>
      <w:r>
        <w:rPr>
          <w:spacing w:val="-39"/>
        </w:rPr>
        <w:t xml:space="preserve"> </w:t>
      </w:r>
      <w:r>
        <w:t>conhecer</w:t>
      </w:r>
      <w:r>
        <w:rPr>
          <w:spacing w:val="-41"/>
        </w:rPr>
        <w:t xml:space="preserve"> </w:t>
      </w:r>
      <w:r>
        <w:t>aspectos</w:t>
      </w:r>
      <w:r>
        <w:rPr>
          <w:spacing w:val="-38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interesse</w:t>
      </w:r>
      <w:r>
        <w:rPr>
          <w:spacing w:val="-40"/>
        </w:rPr>
        <w:t xml:space="preserve"> </w:t>
      </w:r>
      <w:r>
        <w:t>da</w:t>
      </w:r>
      <w:r>
        <w:rPr>
          <w:spacing w:val="-39"/>
        </w:rPr>
        <w:t xml:space="preserve"> </w:t>
      </w:r>
      <w:r>
        <w:t>empresa.</w:t>
      </w:r>
    </w:p>
    <w:p>
      <w:pPr>
        <w:pStyle w:val="3"/>
        <w:spacing w:before="9"/>
        <w:rPr>
          <w:sz w:val="25"/>
        </w:rPr>
      </w:pPr>
    </w:p>
    <w:p>
      <w:pPr>
        <w:pStyle w:val="3"/>
        <w:spacing w:line="254" w:lineRule="auto"/>
        <w:ind w:left="100" w:right="106"/>
        <w:jc w:val="both"/>
      </w:pPr>
      <w:r>
        <w:rPr>
          <w:b/>
          <w:w w:val="95"/>
        </w:rPr>
        <w:t>Diretoria</w:t>
      </w:r>
      <w:r>
        <w:rPr>
          <w:b/>
          <w:spacing w:val="-12"/>
          <w:w w:val="95"/>
        </w:rPr>
        <w:t xml:space="preserve"> </w:t>
      </w:r>
      <w:r>
        <w:rPr>
          <w:b/>
          <w:w w:val="95"/>
        </w:rPr>
        <w:t>de</w:t>
      </w:r>
      <w:r>
        <w:rPr>
          <w:b/>
          <w:spacing w:val="-13"/>
          <w:w w:val="95"/>
        </w:rPr>
        <w:t xml:space="preserve"> </w:t>
      </w:r>
      <w:r>
        <w:rPr>
          <w:b/>
          <w:w w:val="95"/>
        </w:rPr>
        <w:t>Projetos</w:t>
      </w:r>
      <w:r>
        <w:rPr>
          <w:b/>
          <w:spacing w:val="-12"/>
          <w:w w:val="95"/>
        </w:rPr>
        <w:t xml:space="preserve"> </w:t>
      </w:r>
      <w:r>
        <w:rPr>
          <w:b/>
          <w:w w:val="95"/>
        </w:rPr>
        <w:t>e</w:t>
      </w:r>
      <w:r>
        <w:rPr>
          <w:b/>
          <w:spacing w:val="-13"/>
          <w:w w:val="95"/>
        </w:rPr>
        <w:t xml:space="preserve"> </w:t>
      </w:r>
      <w:r>
        <w:rPr>
          <w:b/>
          <w:w w:val="95"/>
        </w:rPr>
        <w:t>Qualidade:</w:t>
      </w:r>
      <w:r>
        <w:rPr>
          <w:b/>
          <w:w w:val="95"/>
          <w:position w:val="8"/>
          <w:sz w:val="16"/>
        </w:rPr>
        <w:t>2</w:t>
      </w:r>
      <w:r>
        <w:rPr>
          <w:b/>
          <w:spacing w:val="10"/>
          <w:w w:val="95"/>
          <w:position w:val="8"/>
          <w:sz w:val="16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equipe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Projetos</w:t>
      </w:r>
      <w:r>
        <w:rPr>
          <w:spacing w:val="-11"/>
          <w:w w:val="95"/>
        </w:rPr>
        <w:t xml:space="preserve"> </w:t>
      </w:r>
      <w:r>
        <w:rPr>
          <w:w w:val="95"/>
        </w:rPr>
        <w:t>é</w:t>
      </w:r>
      <w:r>
        <w:rPr>
          <w:spacing w:val="-12"/>
          <w:w w:val="95"/>
        </w:rPr>
        <w:t xml:space="preserve"> </w:t>
      </w:r>
      <w:r>
        <w:rPr>
          <w:w w:val="95"/>
        </w:rPr>
        <w:t>aquela</w:t>
      </w:r>
      <w:r>
        <w:rPr>
          <w:spacing w:val="-12"/>
          <w:w w:val="95"/>
        </w:rPr>
        <w:t xml:space="preserve"> </w:t>
      </w:r>
      <w:r>
        <w:rPr>
          <w:w w:val="95"/>
        </w:rPr>
        <w:t>que</w:t>
      </w:r>
      <w:r>
        <w:rPr>
          <w:spacing w:val="-12"/>
          <w:w w:val="95"/>
        </w:rPr>
        <w:t xml:space="preserve"> </w:t>
      </w:r>
      <w:r>
        <w:rPr>
          <w:w w:val="95"/>
        </w:rPr>
        <w:t>exige</w:t>
      </w:r>
      <w:r>
        <w:rPr>
          <w:spacing w:val="-12"/>
          <w:w w:val="95"/>
        </w:rPr>
        <w:t xml:space="preserve"> </w:t>
      </w:r>
      <w:r>
        <w:rPr>
          <w:w w:val="95"/>
        </w:rPr>
        <w:t>criatividade, proatividade,</w:t>
      </w:r>
      <w:r>
        <w:rPr>
          <w:spacing w:val="-17"/>
          <w:w w:val="95"/>
        </w:rPr>
        <w:t xml:space="preserve"> </w:t>
      </w:r>
      <w:r>
        <w:rPr>
          <w:w w:val="95"/>
        </w:rPr>
        <w:t>organização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motivação.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equipe</w:t>
      </w:r>
      <w:r>
        <w:rPr>
          <w:spacing w:val="-21"/>
          <w:w w:val="95"/>
        </w:rPr>
        <w:t xml:space="preserve"> </w:t>
      </w:r>
      <w:r>
        <w:rPr>
          <w:w w:val="95"/>
        </w:rPr>
        <w:t>de</w:t>
      </w:r>
      <w:r>
        <w:rPr>
          <w:spacing w:val="-19"/>
          <w:w w:val="95"/>
        </w:rPr>
        <w:t xml:space="preserve"> </w:t>
      </w:r>
      <w:r>
        <w:rPr>
          <w:w w:val="95"/>
        </w:rPr>
        <w:t>Qualidade</w:t>
      </w:r>
      <w:r>
        <w:rPr>
          <w:spacing w:val="-18"/>
          <w:w w:val="95"/>
        </w:rPr>
        <w:t xml:space="preserve"> </w:t>
      </w:r>
      <w:r>
        <w:rPr>
          <w:w w:val="95"/>
        </w:rPr>
        <w:t>é</w:t>
      </w:r>
      <w:r>
        <w:rPr>
          <w:spacing w:val="-19"/>
          <w:w w:val="95"/>
        </w:rPr>
        <w:t xml:space="preserve"> </w:t>
      </w:r>
      <w:r>
        <w:rPr>
          <w:w w:val="95"/>
        </w:rPr>
        <w:t>responsável</w:t>
      </w:r>
      <w:r>
        <w:rPr>
          <w:spacing w:val="-16"/>
          <w:w w:val="95"/>
        </w:rPr>
        <w:t xml:space="preserve"> </w:t>
      </w:r>
      <w:r>
        <w:rPr>
          <w:w w:val="95"/>
        </w:rPr>
        <w:t>por</w:t>
      </w:r>
      <w:r>
        <w:rPr>
          <w:spacing w:val="-20"/>
          <w:w w:val="95"/>
        </w:rPr>
        <w:t xml:space="preserve"> </w:t>
      </w:r>
      <w:r>
        <w:rPr>
          <w:w w:val="95"/>
        </w:rPr>
        <w:t>identificar os</w:t>
      </w:r>
      <w:r>
        <w:rPr>
          <w:spacing w:val="-32"/>
          <w:w w:val="95"/>
        </w:rPr>
        <w:t xml:space="preserve"> </w:t>
      </w:r>
      <w:r>
        <w:rPr>
          <w:w w:val="95"/>
        </w:rPr>
        <w:t>problemas</w:t>
      </w:r>
      <w:r>
        <w:rPr>
          <w:spacing w:val="-32"/>
          <w:w w:val="95"/>
        </w:rPr>
        <w:t xml:space="preserve"> 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w w:val="95"/>
        </w:rPr>
        <w:t>atuar</w:t>
      </w:r>
      <w:r>
        <w:rPr>
          <w:spacing w:val="-34"/>
          <w:w w:val="95"/>
        </w:rPr>
        <w:t xml:space="preserve"> </w:t>
      </w:r>
      <w:r>
        <w:rPr>
          <w:w w:val="95"/>
        </w:rPr>
        <w:t>nas</w:t>
      </w:r>
      <w:r>
        <w:rPr>
          <w:spacing w:val="-31"/>
          <w:w w:val="95"/>
        </w:rPr>
        <w:t xml:space="preserve"> </w:t>
      </w:r>
      <w:r>
        <w:rPr>
          <w:w w:val="95"/>
        </w:rPr>
        <w:t>necessidades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2"/>
          <w:w w:val="95"/>
        </w:rPr>
        <w:t xml:space="preserve"> </w:t>
      </w:r>
      <w:r>
        <w:rPr>
          <w:w w:val="95"/>
        </w:rPr>
        <w:t>melhoria,</w:t>
      </w:r>
      <w:r>
        <w:rPr>
          <w:spacing w:val="-31"/>
          <w:w w:val="95"/>
        </w:rPr>
        <w:t xml:space="preserve"> </w:t>
      </w:r>
      <w:r>
        <w:rPr>
          <w:w w:val="95"/>
        </w:rPr>
        <w:t>usando</w:t>
      </w:r>
      <w:r>
        <w:rPr>
          <w:spacing w:val="-34"/>
          <w:w w:val="95"/>
        </w:rPr>
        <w:t xml:space="preserve"> </w:t>
      </w:r>
      <w:r>
        <w:rPr>
          <w:w w:val="95"/>
        </w:rPr>
        <w:t>dos</w:t>
      </w:r>
      <w:r>
        <w:rPr>
          <w:spacing w:val="-32"/>
          <w:w w:val="95"/>
        </w:rPr>
        <w:t xml:space="preserve"> </w:t>
      </w:r>
      <w:r>
        <w:rPr>
          <w:w w:val="95"/>
        </w:rPr>
        <w:t>conhecimentos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3"/>
          <w:w w:val="95"/>
        </w:rPr>
        <w:t xml:space="preserve"> </w:t>
      </w:r>
      <w:r>
        <w:rPr>
          <w:w w:val="95"/>
        </w:rPr>
        <w:t>métodos e</w:t>
      </w:r>
      <w:r>
        <w:rPr>
          <w:spacing w:val="-16"/>
          <w:w w:val="95"/>
        </w:rPr>
        <w:t xml:space="preserve"> </w:t>
      </w:r>
      <w:r>
        <w:rPr>
          <w:w w:val="95"/>
        </w:rPr>
        <w:t>técnicas</w:t>
      </w:r>
      <w:r>
        <w:rPr>
          <w:spacing w:val="-14"/>
          <w:w w:val="95"/>
        </w:rPr>
        <w:t xml:space="preserve"> </w:t>
      </w:r>
      <w:r>
        <w:rPr>
          <w:w w:val="95"/>
        </w:rPr>
        <w:t>que</w:t>
      </w:r>
      <w:r>
        <w:rPr>
          <w:spacing w:val="-16"/>
          <w:w w:val="95"/>
        </w:rPr>
        <w:t xml:space="preserve"> </w:t>
      </w:r>
      <w:r>
        <w:rPr>
          <w:w w:val="95"/>
        </w:rPr>
        <w:t>permitam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aumento</w:t>
      </w:r>
      <w:r>
        <w:rPr>
          <w:spacing w:val="-13"/>
          <w:w w:val="95"/>
        </w:rPr>
        <w:t xml:space="preserve"> </w:t>
      </w:r>
      <w:r>
        <w:rPr>
          <w:w w:val="95"/>
        </w:rPr>
        <w:t>da</w:t>
      </w:r>
      <w:r>
        <w:rPr>
          <w:spacing w:val="-12"/>
          <w:w w:val="95"/>
        </w:rPr>
        <w:t xml:space="preserve"> </w:t>
      </w:r>
      <w:r>
        <w:rPr>
          <w:w w:val="95"/>
        </w:rPr>
        <w:t>produtividade.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Diretoria</w:t>
      </w:r>
      <w:r>
        <w:rPr>
          <w:spacing w:val="-15"/>
          <w:w w:val="95"/>
        </w:rPr>
        <w:t xml:space="preserve"> </w:t>
      </w:r>
      <w:r>
        <w:rPr>
          <w:w w:val="95"/>
        </w:rPr>
        <w:t>tem</w:t>
      </w:r>
      <w:r>
        <w:rPr>
          <w:spacing w:val="-15"/>
          <w:w w:val="95"/>
        </w:rPr>
        <w:t xml:space="preserve"> </w:t>
      </w:r>
      <w:r>
        <w:rPr>
          <w:w w:val="95"/>
        </w:rPr>
        <w:t>por</w:t>
      </w:r>
      <w:r>
        <w:rPr>
          <w:spacing w:val="-14"/>
          <w:w w:val="95"/>
        </w:rPr>
        <w:t xml:space="preserve"> </w:t>
      </w:r>
      <w:r>
        <w:rPr>
          <w:w w:val="95"/>
        </w:rPr>
        <w:t>objetivo</w:t>
      </w:r>
      <w:r>
        <w:rPr>
          <w:spacing w:val="-18"/>
          <w:w w:val="95"/>
        </w:rPr>
        <w:t xml:space="preserve"> </w:t>
      </w:r>
      <w:r>
        <w:rPr>
          <w:w w:val="95"/>
        </w:rPr>
        <w:t>elaborar, implementar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fiscalizar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condução</w:t>
      </w:r>
      <w:r>
        <w:rPr>
          <w:spacing w:val="-22"/>
          <w:w w:val="95"/>
        </w:rPr>
        <w:t xml:space="preserve"> </w:t>
      </w:r>
      <w:r>
        <w:rPr>
          <w:w w:val="95"/>
        </w:rPr>
        <w:t>dos</w:t>
      </w:r>
      <w:r>
        <w:rPr>
          <w:spacing w:val="-20"/>
          <w:w w:val="95"/>
        </w:rPr>
        <w:t xml:space="preserve"> </w:t>
      </w:r>
      <w:r>
        <w:rPr>
          <w:w w:val="95"/>
        </w:rPr>
        <w:t>projetos</w:t>
      </w:r>
      <w:r>
        <w:rPr>
          <w:spacing w:val="-17"/>
          <w:w w:val="95"/>
        </w:rPr>
        <w:t xml:space="preserve"> </w:t>
      </w:r>
      <w:r>
        <w:rPr>
          <w:w w:val="95"/>
        </w:rPr>
        <w:t>desenvolvidos</w:t>
      </w:r>
      <w:r>
        <w:rPr>
          <w:spacing w:val="-19"/>
          <w:w w:val="95"/>
        </w:rPr>
        <w:t xml:space="preserve"> </w:t>
      </w:r>
      <w:r>
        <w:rPr>
          <w:w w:val="95"/>
        </w:rPr>
        <w:t>pela</w:t>
      </w:r>
      <w:r>
        <w:rPr>
          <w:spacing w:val="-25"/>
          <w:w w:val="95"/>
        </w:rPr>
        <w:t xml:space="preserve"> </w:t>
      </w:r>
      <w:r>
        <w:rPr>
          <w:w w:val="95"/>
        </w:rPr>
        <w:t>empresa,</w:t>
      </w:r>
      <w:r>
        <w:rPr>
          <w:spacing w:val="-22"/>
          <w:w w:val="95"/>
        </w:rPr>
        <w:t xml:space="preserve"> </w:t>
      </w:r>
      <w:r>
        <w:rPr>
          <w:w w:val="95"/>
        </w:rPr>
        <w:t>garantindo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a </w:t>
      </w:r>
      <w:r>
        <w:t>realização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todo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escopo</w:t>
      </w:r>
      <w:r>
        <w:rPr>
          <w:spacing w:val="-12"/>
        </w:rPr>
        <w:t xml:space="preserve"> </w:t>
      </w:r>
      <w:r>
        <w:t>previsto,</w:t>
      </w:r>
      <w:r>
        <w:rPr>
          <w:spacing w:val="-13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cumprimento</w:t>
      </w:r>
      <w:r>
        <w:rPr>
          <w:spacing w:val="-14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prazos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custos</w:t>
      </w:r>
      <w:r>
        <w:rPr>
          <w:spacing w:val="-13"/>
        </w:rPr>
        <w:t xml:space="preserve"> </w:t>
      </w:r>
      <w:r>
        <w:t>previamente determinados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padronização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ações;</w:t>
      </w:r>
      <w:r>
        <w:rPr>
          <w:spacing w:val="-12"/>
        </w:rPr>
        <w:t xml:space="preserve"> </w:t>
      </w:r>
      <w:r>
        <w:t>viabilizar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execução</w:t>
      </w:r>
      <w:r>
        <w:rPr>
          <w:spacing w:val="-11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projetos</w:t>
      </w:r>
      <w:r>
        <w:rPr>
          <w:spacing w:val="-9"/>
        </w:rPr>
        <w:t xml:space="preserve"> </w:t>
      </w:r>
      <w:r>
        <w:t>junto</w:t>
      </w:r>
      <w:r>
        <w:rPr>
          <w:spacing w:val="-11"/>
        </w:rPr>
        <w:t xml:space="preserve"> </w:t>
      </w:r>
      <w:r>
        <w:t>aos coordenadores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ao</w:t>
      </w:r>
      <w:r>
        <w:rPr>
          <w:spacing w:val="-29"/>
        </w:rPr>
        <w:t xml:space="preserve"> </w:t>
      </w:r>
      <w:r>
        <w:t>Diretor</w:t>
      </w:r>
      <w:r>
        <w:rPr>
          <w:spacing w:val="-31"/>
        </w:rPr>
        <w:t xml:space="preserve"> </w:t>
      </w:r>
      <w:r>
        <w:t>Administrativo-Financeiro;</w:t>
      </w:r>
      <w:r>
        <w:rPr>
          <w:spacing w:val="-30"/>
        </w:rPr>
        <w:t xml:space="preserve"> </w:t>
      </w:r>
      <w:r>
        <w:t>planejar</w:t>
      </w:r>
      <w:r>
        <w:rPr>
          <w:spacing w:val="-31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solicitar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demanda</w:t>
      </w:r>
      <w:r>
        <w:rPr>
          <w:spacing w:val="-29"/>
        </w:rPr>
        <w:t xml:space="preserve"> </w:t>
      </w:r>
      <w:r>
        <w:t>de membros</w:t>
      </w:r>
      <w:r>
        <w:rPr>
          <w:spacing w:val="-21"/>
        </w:rPr>
        <w:t xml:space="preserve"> </w:t>
      </w:r>
      <w:r>
        <w:t>nos</w:t>
      </w:r>
      <w:r>
        <w:rPr>
          <w:spacing w:val="-20"/>
        </w:rPr>
        <w:t xml:space="preserve"> </w:t>
      </w:r>
      <w:r>
        <w:t>projetos;</w:t>
      </w:r>
      <w:r>
        <w:rPr>
          <w:spacing w:val="-22"/>
        </w:rPr>
        <w:t xml:space="preserve"> </w:t>
      </w:r>
      <w:r>
        <w:t>elaborar</w:t>
      </w:r>
      <w:r>
        <w:rPr>
          <w:spacing w:val="-20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fiscalizar</w:t>
      </w:r>
      <w:r>
        <w:rPr>
          <w:spacing w:val="-22"/>
        </w:rPr>
        <w:t xml:space="preserve"> </w:t>
      </w:r>
      <w:r>
        <w:t>Comissões</w:t>
      </w:r>
      <w:r>
        <w:rPr>
          <w:spacing w:val="-20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membros</w:t>
      </w:r>
      <w:r>
        <w:rPr>
          <w:spacing w:val="-21"/>
        </w:rPr>
        <w:t xml:space="preserve"> </w:t>
      </w:r>
      <w:r>
        <w:t>consultores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 xml:space="preserve">a </w:t>
      </w:r>
      <w:r>
        <w:rPr>
          <w:w w:val="95"/>
        </w:rPr>
        <w:t>realização</w:t>
      </w:r>
      <w:r>
        <w:rPr>
          <w:spacing w:val="-37"/>
          <w:w w:val="95"/>
        </w:rPr>
        <w:t xml:space="preserve"> </w:t>
      </w:r>
      <w:r>
        <w:rPr>
          <w:w w:val="95"/>
        </w:rPr>
        <w:t>de</w:t>
      </w:r>
      <w:r>
        <w:rPr>
          <w:spacing w:val="-35"/>
          <w:w w:val="95"/>
        </w:rPr>
        <w:t xml:space="preserve"> </w:t>
      </w:r>
      <w:r>
        <w:rPr>
          <w:w w:val="95"/>
        </w:rPr>
        <w:t>projetos;</w:t>
      </w:r>
      <w:r>
        <w:rPr>
          <w:spacing w:val="-36"/>
          <w:w w:val="95"/>
        </w:rPr>
        <w:t xml:space="preserve"> </w:t>
      </w:r>
      <w:r>
        <w:rPr>
          <w:w w:val="95"/>
        </w:rPr>
        <w:t>fiscalizar</w:t>
      </w:r>
      <w:r>
        <w:rPr>
          <w:spacing w:val="-37"/>
          <w:w w:val="95"/>
        </w:rPr>
        <w:t xml:space="preserve"> </w:t>
      </w:r>
      <w:r>
        <w:rPr>
          <w:w w:val="95"/>
        </w:rPr>
        <w:t>e</w:t>
      </w:r>
      <w:r>
        <w:rPr>
          <w:spacing w:val="-35"/>
          <w:w w:val="95"/>
        </w:rPr>
        <w:t xml:space="preserve"> </w:t>
      </w:r>
      <w:r>
        <w:rPr>
          <w:w w:val="95"/>
        </w:rPr>
        <w:t>elaborar</w:t>
      </w:r>
      <w:r>
        <w:rPr>
          <w:spacing w:val="-36"/>
          <w:w w:val="95"/>
        </w:rPr>
        <w:t xml:space="preserve"> </w:t>
      </w:r>
      <w:r>
        <w:rPr>
          <w:w w:val="95"/>
        </w:rPr>
        <w:t>planos</w:t>
      </w:r>
      <w:r>
        <w:rPr>
          <w:spacing w:val="-34"/>
          <w:w w:val="95"/>
        </w:rPr>
        <w:t xml:space="preserve"> </w:t>
      </w:r>
      <w:r>
        <w:rPr>
          <w:w w:val="95"/>
        </w:rPr>
        <w:t>para</w:t>
      </w:r>
      <w:r>
        <w:rPr>
          <w:spacing w:val="-36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padronização</w:t>
      </w:r>
      <w:r>
        <w:rPr>
          <w:spacing w:val="-36"/>
          <w:w w:val="95"/>
        </w:rPr>
        <w:t xml:space="preserve"> </w:t>
      </w:r>
      <w:r>
        <w:rPr>
          <w:w w:val="95"/>
        </w:rPr>
        <w:t>de</w:t>
      </w:r>
      <w:r>
        <w:rPr>
          <w:spacing w:val="-35"/>
          <w:w w:val="95"/>
        </w:rPr>
        <w:t xml:space="preserve"> </w:t>
      </w:r>
      <w:r>
        <w:rPr>
          <w:w w:val="95"/>
        </w:rPr>
        <w:t>ações</w:t>
      </w:r>
      <w:r>
        <w:rPr>
          <w:spacing w:val="-35"/>
          <w:w w:val="95"/>
        </w:rPr>
        <w:t xml:space="preserve"> </w:t>
      </w:r>
      <w:r>
        <w:rPr>
          <w:w w:val="95"/>
        </w:rPr>
        <w:t>no</w:t>
      </w:r>
      <w:r>
        <w:rPr>
          <w:spacing w:val="-36"/>
          <w:w w:val="95"/>
        </w:rPr>
        <w:t xml:space="preserve"> </w:t>
      </w:r>
      <w:r>
        <w:rPr>
          <w:w w:val="95"/>
        </w:rPr>
        <w:t>ambiente de</w:t>
      </w:r>
      <w:r>
        <w:rPr>
          <w:spacing w:val="-15"/>
          <w:w w:val="95"/>
        </w:rPr>
        <w:t xml:space="preserve"> </w:t>
      </w:r>
      <w:r>
        <w:rPr>
          <w:w w:val="95"/>
        </w:rPr>
        <w:t>trabalho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frequência</w:t>
      </w:r>
      <w:r>
        <w:rPr>
          <w:spacing w:val="-14"/>
          <w:w w:val="95"/>
        </w:rPr>
        <w:t xml:space="preserve"> </w:t>
      </w:r>
      <w:r>
        <w:rPr>
          <w:w w:val="95"/>
        </w:rPr>
        <w:t>nas</w:t>
      </w:r>
      <w:r>
        <w:rPr>
          <w:spacing w:val="-9"/>
          <w:w w:val="95"/>
        </w:rPr>
        <w:t xml:space="preserve"> </w:t>
      </w:r>
      <w:r>
        <w:rPr>
          <w:w w:val="95"/>
        </w:rPr>
        <w:t>reuniões</w:t>
      </w:r>
      <w:r>
        <w:rPr>
          <w:spacing w:val="-13"/>
          <w:w w:val="95"/>
        </w:rPr>
        <w:t xml:space="preserve"> </w:t>
      </w:r>
      <w:r>
        <w:rPr>
          <w:w w:val="95"/>
        </w:rPr>
        <w:t>gerais;</w:t>
      </w:r>
      <w:r>
        <w:rPr>
          <w:spacing w:val="-16"/>
          <w:w w:val="95"/>
        </w:rPr>
        <w:t xml:space="preserve"> </w:t>
      </w:r>
      <w:r>
        <w:rPr>
          <w:w w:val="95"/>
        </w:rPr>
        <w:t>prezar</w:t>
      </w:r>
      <w:r>
        <w:rPr>
          <w:spacing w:val="-15"/>
          <w:w w:val="95"/>
        </w:rPr>
        <w:t xml:space="preserve"> </w:t>
      </w:r>
      <w:r>
        <w:rPr>
          <w:w w:val="95"/>
        </w:rPr>
        <w:t>pela</w:t>
      </w:r>
      <w:r>
        <w:rPr>
          <w:spacing w:val="-15"/>
          <w:w w:val="95"/>
        </w:rPr>
        <w:t xml:space="preserve"> </w:t>
      </w:r>
      <w:r>
        <w:rPr>
          <w:w w:val="95"/>
        </w:rPr>
        <w:t>limpeza</w:t>
      </w:r>
      <w:r>
        <w:rPr>
          <w:spacing w:val="-14"/>
          <w:w w:val="95"/>
        </w:rPr>
        <w:t xml:space="preserve"> </w:t>
      </w:r>
      <w:r>
        <w:rPr>
          <w:w w:val="95"/>
        </w:rPr>
        <w:t>dos</w:t>
      </w:r>
      <w:r>
        <w:rPr>
          <w:spacing w:val="-13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de </w:t>
      </w:r>
      <w:r>
        <w:t>trabalho;</w:t>
      </w:r>
      <w:r>
        <w:rPr>
          <w:spacing w:val="-27"/>
        </w:rPr>
        <w:t xml:space="preserve"> </w:t>
      </w:r>
      <w:r>
        <w:t>elaborar</w:t>
      </w:r>
      <w:r>
        <w:rPr>
          <w:spacing w:val="-26"/>
        </w:rPr>
        <w:t xml:space="preserve"> </w:t>
      </w:r>
      <w:r>
        <w:t>e/ou</w:t>
      </w:r>
      <w:r>
        <w:rPr>
          <w:spacing w:val="-24"/>
        </w:rPr>
        <w:t xml:space="preserve"> </w:t>
      </w:r>
      <w:r>
        <w:t>renovar</w:t>
      </w:r>
      <w:r>
        <w:rPr>
          <w:spacing w:val="-24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Regulamento</w:t>
      </w:r>
      <w:r>
        <w:rPr>
          <w:spacing w:val="-26"/>
        </w:rPr>
        <w:t xml:space="preserve"> </w:t>
      </w:r>
      <w:r>
        <w:t>Interno,</w:t>
      </w:r>
      <w:r>
        <w:rPr>
          <w:spacing w:val="-24"/>
        </w:rPr>
        <w:t xml:space="preserve"> </w:t>
      </w:r>
      <w:r>
        <w:t>sempre</w:t>
      </w:r>
      <w:r>
        <w:rPr>
          <w:spacing w:val="-26"/>
        </w:rPr>
        <w:t xml:space="preserve"> </w:t>
      </w:r>
      <w:r>
        <w:t>que</w:t>
      </w:r>
      <w:r>
        <w:rPr>
          <w:spacing w:val="-25"/>
        </w:rPr>
        <w:t xml:space="preserve"> </w:t>
      </w:r>
      <w:r>
        <w:t>se</w:t>
      </w:r>
      <w:r>
        <w:rPr>
          <w:spacing w:val="-25"/>
        </w:rPr>
        <w:t xml:space="preserve"> </w:t>
      </w:r>
      <w:r>
        <w:t>fizer</w:t>
      </w:r>
      <w:r>
        <w:rPr>
          <w:spacing w:val="-24"/>
        </w:rPr>
        <w:t xml:space="preserve"> </w:t>
      </w:r>
      <w:r>
        <w:t xml:space="preserve">necessário; </w:t>
      </w:r>
      <w:r>
        <w:rPr>
          <w:w w:val="95"/>
        </w:rPr>
        <w:t xml:space="preserve">identificar problemas administrativos e de execuções de trabalhos, estudando possíveis </w:t>
      </w:r>
      <w:r>
        <w:t>soluções;</w:t>
      </w:r>
      <w:r>
        <w:rPr>
          <w:spacing w:val="-8"/>
        </w:rPr>
        <w:t xml:space="preserve"> </w:t>
      </w:r>
      <w:r>
        <w:t>promover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melhoria</w:t>
      </w:r>
      <w:r>
        <w:rPr>
          <w:spacing w:val="-7"/>
        </w:rPr>
        <w:t xml:space="preserve"> </w:t>
      </w:r>
      <w:r>
        <w:t>contínua</w:t>
      </w:r>
      <w:r>
        <w:rPr>
          <w:spacing w:val="-6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serviços</w:t>
      </w:r>
      <w:r>
        <w:rPr>
          <w:spacing w:val="-6"/>
        </w:rPr>
        <w:t xml:space="preserve"> </w:t>
      </w:r>
      <w:r>
        <w:t>prestados</w:t>
      </w:r>
      <w:r>
        <w:rPr>
          <w:spacing w:val="-6"/>
        </w:rPr>
        <w:t xml:space="preserve"> </w:t>
      </w:r>
      <w:r>
        <w:t>pela</w:t>
      </w:r>
      <w:r>
        <w:rPr>
          <w:spacing w:val="-6"/>
        </w:rPr>
        <w:t xml:space="preserve"> </w:t>
      </w:r>
      <w:r>
        <w:t>Empresa</w:t>
      </w:r>
      <w:r>
        <w:rPr>
          <w:spacing w:val="-7"/>
        </w:rPr>
        <w:t xml:space="preserve"> </w:t>
      </w:r>
      <w:r>
        <w:t>Júnior; documentar</w:t>
      </w:r>
      <w:r>
        <w:rPr>
          <w:spacing w:val="-20"/>
        </w:rPr>
        <w:t xml:space="preserve"> </w:t>
      </w:r>
      <w:r>
        <w:t>processos</w:t>
      </w:r>
      <w:r>
        <w:rPr>
          <w:spacing w:val="-19"/>
        </w:rPr>
        <w:t xml:space="preserve"> </w:t>
      </w:r>
      <w:r>
        <w:t>internos</w:t>
      </w:r>
      <w:r>
        <w:rPr>
          <w:spacing w:val="-19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execução</w:t>
      </w:r>
      <w:r>
        <w:rPr>
          <w:spacing w:val="-18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projetos.</w:t>
      </w:r>
    </w:p>
    <w:p>
      <w:pPr>
        <w:pStyle w:val="3"/>
        <w:spacing w:before="10"/>
        <w:rPr>
          <w:sz w:val="25"/>
        </w:rPr>
      </w:pPr>
    </w:p>
    <w:p>
      <w:pPr>
        <w:pStyle w:val="3"/>
        <w:spacing w:line="254" w:lineRule="auto"/>
        <w:ind w:left="100" w:right="108"/>
        <w:jc w:val="both"/>
      </w:pPr>
      <w:r>
        <w:rPr>
          <w:b/>
          <w:w w:val="95"/>
        </w:rPr>
        <w:t xml:space="preserve">Diretoria Administrativo-Financeira: </w:t>
      </w:r>
      <w:r>
        <w:rPr>
          <w:w w:val="95"/>
        </w:rPr>
        <w:t xml:space="preserve">é responsável pela administração da parte legal e </w:t>
      </w:r>
      <w:r>
        <w:t>econômica</w:t>
      </w:r>
      <w:r>
        <w:rPr>
          <w:spacing w:val="-26"/>
        </w:rPr>
        <w:t xml:space="preserve"> </w:t>
      </w:r>
      <w:r>
        <w:t>da</w:t>
      </w:r>
      <w:r>
        <w:rPr>
          <w:spacing w:val="-26"/>
        </w:rPr>
        <w:t xml:space="preserve"> </w:t>
      </w:r>
      <w:r>
        <w:t>empresa.</w:t>
      </w:r>
      <w:r>
        <w:rPr>
          <w:spacing w:val="-25"/>
        </w:rPr>
        <w:t xml:space="preserve"> </w:t>
      </w:r>
      <w:r>
        <w:t>São</w:t>
      </w:r>
      <w:r>
        <w:rPr>
          <w:spacing w:val="-26"/>
        </w:rPr>
        <w:t xml:space="preserve"> </w:t>
      </w:r>
      <w:r>
        <w:t>funções</w:t>
      </w:r>
      <w:r>
        <w:rPr>
          <w:spacing w:val="-25"/>
        </w:rPr>
        <w:t xml:space="preserve"> </w:t>
      </w:r>
      <w:r>
        <w:t>substanciais</w:t>
      </w:r>
      <w:r>
        <w:rPr>
          <w:spacing w:val="-25"/>
        </w:rPr>
        <w:t xml:space="preserve"> </w:t>
      </w:r>
      <w:r>
        <w:t>do</w:t>
      </w:r>
      <w:r>
        <w:rPr>
          <w:spacing w:val="-27"/>
        </w:rPr>
        <w:t xml:space="preserve"> </w:t>
      </w:r>
      <w:r>
        <w:t>Diretor</w:t>
      </w:r>
      <w:r>
        <w:rPr>
          <w:spacing w:val="-24"/>
        </w:rPr>
        <w:t xml:space="preserve"> </w:t>
      </w:r>
      <w:r>
        <w:t>Administrativo</w:t>
      </w:r>
      <w:r>
        <w:rPr>
          <w:spacing w:val="-27"/>
        </w:rPr>
        <w:t xml:space="preserve"> </w:t>
      </w:r>
      <w:r>
        <w:t xml:space="preserve">Financeiro, </w:t>
      </w:r>
      <w:r>
        <w:rPr>
          <w:w w:val="95"/>
        </w:rPr>
        <w:t>manter</w:t>
      </w:r>
      <w:r>
        <w:rPr>
          <w:spacing w:val="-44"/>
          <w:w w:val="95"/>
        </w:rPr>
        <w:t xml:space="preserve"> </w:t>
      </w:r>
      <w:r>
        <w:rPr>
          <w:w w:val="95"/>
        </w:rPr>
        <w:t>o</w:t>
      </w:r>
      <w:r>
        <w:rPr>
          <w:spacing w:val="-43"/>
          <w:w w:val="95"/>
        </w:rPr>
        <w:t xml:space="preserve"> </w:t>
      </w:r>
      <w:r>
        <w:rPr>
          <w:w w:val="95"/>
        </w:rPr>
        <w:t>Livro</w:t>
      </w:r>
      <w:r>
        <w:rPr>
          <w:spacing w:val="-43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Protocolos</w:t>
      </w:r>
      <w:r>
        <w:rPr>
          <w:spacing w:val="-41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documentos</w:t>
      </w:r>
      <w:r>
        <w:rPr>
          <w:spacing w:val="-41"/>
          <w:w w:val="95"/>
        </w:rPr>
        <w:t xml:space="preserve"> </w:t>
      </w:r>
      <w:r>
        <w:rPr>
          <w:w w:val="95"/>
        </w:rPr>
        <w:t>organizado,</w:t>
      </w:r>
      <w:r>
        <w:rPr>
          <w:spacing w:val="-41"/>
          <w:w w:val="95"/>
        </w:rPr>
        <w:t xml:space="preserve"> </w:t>
      </w:r>
      <w:r>
        <w:rPr>
          <w:w w:val="95"/>
        </w:rPr>
        <w:t>atualizado</w:t>
      </w:r>
      <w:r>
        <w:rPr>
          <w:spacing w:val="-43"/>
          <w:w w:val="95"/>
        </w:rPr>
        <w:t xml:space="preserve"> </w:t>
      </w:r>
      <w:r>
        <w:rPr>
          <w:w w:val="95"/>
        </w:rPr>
        <w:t>e</w:t>
      </w:r>
      <w:r>
        <w:rPr>
          <w:spacing w:val="-42"/>
          <w:w w:val="95"/>
        </w:rPr>
        <w:t xml:space="preserve"> </w:t>
      </w:r>
      <w:r>
        <w:rPr>
          <w:w w:val="95"/>
        </w:rPr>
        <w:t>ao</w:t>
      </w:r>
      <w:r>
        <w:rPr>
          <w:spacing w:val="-42"/>
          <w:w w:val="95"/>
        </w:rPr>
        <w:t xml:space="preserve"> </w:t>
      </w:r>
      <w:r>
        <w:rPr>
          <w:w w:val="95"/>
        </w:rPr>
        <w:t>alcance</w:t>
      </w:r>
      <w:r>
        <w:rPr>
          <w:spacing w:val="-42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eventuais consultas;</w:t>
      </w:r>
      <w:r>
        <w:rPr>
          <w:spacing w:val="-10"/>
          <w:w w:val="95"/>
        </w:rPr>
        <w:t xml:space="preserve"> </w:t>
      </w:r>
      <w:r>
        <w:rPr>
          <w:w w:val="95"/>
        </w:rPr>
        <w:t>controlar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cadastrar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patrimônio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Empresa</w:t>
      </w:r>
      <w:r>
        <w:rPr>
          <w:spacing w:val="-9"/>
          <w:w w:val="95"/>
        </w:rPr>
        <w:t xml:space="preserve"> </w:t>
      </w:r>
      <w:r>
        <w:rPr>
          <w:w w:val="95"/>
        </w:rPr>
        <w:t>Júnior,</w:t>
      </w:r>
      <w:r>
        <w:rPr>
          <w:spacing w:val="-7"/>
          <w:w w:val="95"/>
        </w:rPr>
        <w:t xml:space="preserve"> </w:t>
      </w:r>
      <w:r>
        <w:rPr>
          <w:w w:val="95"/>
        </w:rPr>
        <w:t>renovando-o</w:t>
      </w:r>
      <w:r>
        <w:rPr>
          <w:spacing w:val="-10"/>
          <w:w w:val="95"/>
        </w:rPr>
        <w:t xml:space="preserve"> </w:t>
      </w:r>
      <w:r>
        <w:rPr>
          <w:w w:val="95"/>
        </w:rPr>
        <w:t>sempre</w:t>
      </w:r>
      <w:r>
        <w:rPr>
          <w:spacing w:val="-8"/>
          <w:w w:val="95"/>
        </w:rPr>
        <w:t xml:space="preserve"> </w:t>
      </w:r>
      <w:r>
        <w:rPr>
          <w:w w:val="95"/>
        </w:rPr>
        <w:t>que necessário;</w:t>
      </w:r>
      <w:r>
        <w:rPr>
          <w:spacing w:val="-38"/>
          <w:w w:val="95"/>
        </w:rPr>
        <w:t xml:space="preserve"> </w:t>
      </w:r>
      <w:r>
        <w:rPr>
          <w:w w:val="95"/>
        </w:rPr>
        <w:t>realizar</w:t>
      </w:r>
      <w:r>
        <w:rPr>
          <w:spacing w:val="-38"/>
          <w:w w:val="95"/>
        </w:rPr>
        <w:t xml:space="preserve"> </w:t>
      </w:r>
      <w:r>
        <w:rPr>
          <w:w w:val="95"/>
        </w:rPr>
        <w:t>balanços</w:t>
      </w:r>
      <w:r>
        <w:rPr>
          <w:spacing w:val="-37"/>
          <w:w w:val="95"/>
        </w:rPr>
        <w:t xml:space="preserve"> </w:t>
      </w:r>
      <w:r>
        <w:rPr>
          <w:w w:val="95"/>
        </w:rPr>
        <w:t>financeiros</w:t>
      </w:r>
      <w:r>
        <w:rPr>
          <w:spacing w:val="-36"/>
          <w:w w:val="95"/>
        </w:rPr>
        <w:t xml:space="preserve"> </w:t>
      </w:r>
      <w:r>
        <w:rPr>
          <w:w w:val="95"/>
        </w:rPr>
        <w:t>mensalmente;</w:t>
      </w:r>
      <w:r>
        <w:rPr>
          <w:spacing w:val="-37"/>
          <w:w w:val="95"/>
        </w:rPr>
        <w:t xml:space="preserve"> </w:t>
      </w:r>
      <w:r>
        <w:rPr>
          <w:w w:val="95"/>
        </w:rPr>
        <w:t>fechar</w:t>
      </w:r>
      <w:r>
        <w:rPr>
          <w:spacing w:val="-36"/>
          <w:w w:val="95"/>
        </w:rPr>
        <w:t xml:space="preserve"> </w:t>
      </w:r>
      <w:r>
        <w:rPr>
          <w:w w:val="95"/>
        </w:rPr>
        <w:t>o</w:t>
      </w:r>
      <w:r>
        <w:rPr>
          <w:spacing w:val="-38"/>
          <w:w w:val="95"/>
        </w:rPr>
        <w:t xml:space="preserve"> </w:t>
      </w:r>
      <w:r>
        <w:rPr>
          <w:w w:val="95"/>
        </w:rPr>
        <w:t>Livro</w:t>
      </w:r>
      <w:r>
        <w:rPr>
          <w:spacing w:val="-38"/>
          <w:w w:val="95"/>
        </w:rPr>
        <w:t xml:space="preserve"> </w:t>
      </w:r>
      <w:r>
        <w:rPr>
          <w:w w:val="95"/>
        </w:rPr>
        <w:t>de</w:t>
      </w:r>
      <w:r>
        <w:rPr>
          <w:spacing w:val="-36"/>
          <w:w w:val="95"/>
        </w:rPr>
        <w:t xml:space="preserve"> </w:t>
      </w:r>
      <w:r>
        <w:rPr>
          <w:w w:val="95"/>
        </w:rPr>
        <w:t>Caixa</w:t>
      </w:r>
      <w:r>
        <w:rPr>
          <w:spacing w:val="-37"/>
          <w:w w:val="95"/>
        </w:rPr>
        <w:t xml:space="preserve"> </w:t>
      </w:r>
      <w:r>
        <w:rPr>
          <w:w w:val="95"/>
        </w:rPr>
        <w:t>anualmente</w:t>
      </w:r>
      <w:r>
        <w:rPr>
          <w:spacing w:val="-37"/>
          <w:w w:val="95"/>
        </w:rPr>
        <w:t xml:space="preserve"> </w:t>
      </w:r>
      <w:r>
        <w:rPr>
          <w:w w:val="95"/>
        </w:rPr>
        <w:t>e prestar</w:t>
      </w:r>
      <w:r>
        <w:rPr>
          <w:spacing w:val="-27"/>
          <w:w w:val="95"/>
        </w:rPr>
        <w:t xml:space="preserve"> </w:t>
      </w:r>
      <w:r>
        <w:rPr>
          <w:w w:val="95"/>
        </w:rPr>
        <w:t>contas</w:t>
      </w:r>
      <w:r>
        <w:rPr>
          <w:spacing w:val="-24"/>
          <w:w w:val="95"/>
        </w:rPr>
        <w:t xml:space="preserve"> </w:t>
      </w:r>
      <w:r>
        <w:rPr>
          <w:w w:val="95"/>
        </w:rPr>
        <w:t>do</w:t>
      </w:r>
      <w:r>
        <w:rPr>
          <w:spacing w:val="-26"/>
          <w:w w:val="95"/>
        </w:rPr>
        <w:t xml:space="preserve"> </w:t>
      </w:r>
      <w:r>
        <w:rPr>
          <w:w w:val="95"/>
        </w:rPr>
        <w:t>exercício</w:t>
      </w:r>
      <w:r>
        <w:rPr>
          <w:spacing w:val="-27"/>
          <w:w w:val="95"/>
        </w:rPr>
        <w:t xml:space="preserve"> </w:t>
      </w:r>
      <w:r>
        <w:rPr>
          <w:w w:val="95"/>
        </w:rPr>
        <w:t>anterior</w:t>
      </w:r>
      <w:r>
        <w:rPr>
          <w:spacing w:val="-26"/>
          <w:w w:val="95"/>
        </w:rPr>
        <w:t xml:space="preserve"> </w:t>
      </w:r>
      <w:r>
        <w:rPr>
          <w:w w:val="95"/>
        </w:rPr>
        <w:t>à</w:t>
      </w:r>
      <w:r>
        <w:rPr>
          <w:spacing w:val="-26"/>
          <w:w w:val="95"/>
        </w:rPr>
        <w:t xml:space="preserve"> </w:t>
      </w:r>
      <w:r>
        <w:rPr>
          <w:w w:val="95"/>
        </w:rPr>
        <w:t>Diretoria</w:t>
      </w:r>
      <w:r>
        <w:rPr>
          <w:spacing w:val="-25"/>
          <w:w w:val="95"/>
        </w:rPr>
        <w:t xml:space="preserve"> </w:t>
      </w:r>
      <w:r>
        <w:rPr>
          <w:w w:val="95"/>
        </w:rPr>
        <w:t>Executiva;</w:t>
      </w:r>
      <w:r>
        <w:rPr>
          <w:spacing w:val="-26"/>
          <w:w w:val="95"/>
        </w:rPr>
        <w:t xml:space="preserve"> </w:t>
      </w:r>
      <w:r>
        <w:rPr>
          <w:w w:val="95"/>
        </w:rPr>
        <w:t>analisar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emitir</w:t>
      </w:r>
      <w:r>
        <w:rPr>
          <w:spacing w:val="-26"/>
          <w:w w:val="95"/>
        </w:rPr>
        <w:t xml:space="preserve"> </w:t>
      </w:r>
      <w:r>
        <w:rPr>
          <w:w w:val="95"/>
        </w:rPr>
        <w:t>parecer</w:t>
      </w:r>
      <w:r>
        <w:rPr>
          <w:spacing w:val="-27"/>
          <w:w w:val="95"/>
        </w:rPr>
        <w:t xml:space="preserve"> </w:t>
      </w:r>
      <w:r>
        <w:rPr>
          <w:w w:val="95"/>
        </w:rPr>
        <w:t>acerca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da </w:t>
      </w:r>
      <w:r>
        <w:t>viabilidade</w:t>
      </w:r>
      <w:r>
        <w:rPr>
          <w:spacing w:val="-26"/>
        </w:rPr>
        <w:t xml:space="preserve"> </w:t>
      </w:r>
      <w:r>
        <w:t>orçamentária</w:t>
      </w:r>
      <w:r>
        <w:rPr>
          <w:spacing w:val="-26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projetos</w:t>
      </w:r>
      <w:r>
        <w:rPr>
          <w:spacing w:val="-26"/>
        </w:rPr>
        <w:t xml:space="preserve"> </w:t>
      </w:r>
      <w:r>
        <w:t>em</w:t>
      </w:r>
      <w:r>
        <w:rPr>
          <w:spacing w:val="-25"/>
        </w:rPr>
        <w:t xml:space="preserve"> </w:t>
      </w:r>
      <w:r>
        <w:t>todas</w:t>
      </w:r>
      <w:r>
        <w:rPr>
          <w:spacing w:val="-23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t>esferas</w:t>
      </w:r>
      <w:r>
        <w:rPr>
          <w:spacing w:val="-25"/>
        </w:rPr>
        <w:t xml:space="preserve"> </w:t>
      </w:r>
      <w:r>
        <w:t>da</w:t>
      </w:r>
      <w:r>
        <w:rPr>
          <w:spacing w:val="-26"/>
        </w:rPr>
        <w:t xml:space="preserve"> </w:t>
      </w:r>
      <w:r>
        <w:t>empresa;</w:t>
      </w:r>
      <w:r>
        <w:rPr>
          <w:spacing w:val="-27"/>
        </w:rPr>
        <w:t xml:space="preserve"> </w:t>
      </w:r>
      <w:r>
        <w:t>elaborar</w:t>
      </w:r>
      <w:r>
        <w:rPr>
          <w:spacing w:val="-27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fechar contratos</w:t>
      </w:r>
      <w:r>
        <w:rPr>
          <w:spacing w:val="-20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clientes;</w:t>
      </w:r>
      <w:r>
        <w:rPr>
          <w:spacing w:val="-23"/>
        </w:rPr>
        <w:t xml:space="preserve"> </w:t>
      </w:r>
      <w:r>
        <w:t>quitar</w:t>
      </w:r>
      <w:r>
        <w:rPr>
          <w:spacing w:val="-23"/>
        </w:rPr>
        <w:t xml:space="preserve"> </w:t>
      </w:r>
      <w:r>
        <w:t>dívidas</w:t>
      </w:r>
      <w:r>
        <w:rPr>
          <w:spacing w:val="-19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impostos</w:t>
      </w:r>
      <w:r>
        <w:rPr>
          <w:spacing w:val="-20"/>
        </w:rPr>
        <w:t xml:space="preserve"> </w:t>
      </w:r>
      <w:r>
        <w:t>em</w:t>
      </w:r>
      <w:r>
        <w:rPr>
          <w:spacing w:val="-20"/>
        </w:rPr>
        <w:t xml:space="preserve"> </w:t>
      </w:r>
      <w:r>
        <w:t>tempo</w:t>
      </w:r>
      <w:r>
        <w:rPr>
          <w:spacing w:val="-23"/>
        </w:rPr>
        <w:t xml:space="preserve"> </w:t>
      </w:r>
      <w:r>
        <w:t>hábil.</w:t>
      </w: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6"/>
        <w:rPr>
          <w:sz w:val="25"/>
        </w:rPr>
      </w:pPr>
      <w:r>
        <mc:AlternateContent>
          <mc:Choice Requires="wps">
            <w:drawing>
              <wp:anchor distT="0" distB="0" distL="114300" distR="114300" simplePos="0" relativeHeight="100675891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216535</wp:posOffset>
                </wp:positionV>
                <wp:extent cx="1829435" cy="0"/>
                <wp:effectExtent l="0" t="0" r="0" b="0"/>
                <wp:wrapTopAndBottom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435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pt;margin-top:17.05pt;height:0pt;width:144.05pt;mso-position-horizontal-relative:page;mso-wrap-distance-bottom:0pt;mso-wrap-distance-top:0pt;z-index:503442432;mso-width-relative:page;mso-height-relative:page;" filled="f" stroked="t" coordsize="21600,21600" o:gfxdata="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JJskjfVAAAACQEAAA8AAAAAAAAAAQAgAAAAIgAAAGRycy9kb3du&#10;cmV2LnhtbFBLAQIUABQAAAAIAIdO4kDnVh2KyQEAAJYDAAAOAAAAAAAAAAEAIAAAACQBAABkcnMv&#10;ZTJvRG9jLnhtbFBLBQYAAAAABgAGAFkBAABfBQAAAAA=&#10;">
                <v:fill on="f" focussize="0,0"/>
                <v:stroke weight="0.72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spacing w:before="71"/>
        <w:ind w:left="100" w:right="0" w:firstLine="0"/>
        <w:jc w:val="left"/>
        <w:rPr>
          <w:sz w:val="26"/>
        </w:rPr>
      </w:pPr>
      <w:r>
        <w:rPr>
          <w:position w:val="7"/>
          <w:sz w:val="13"/>
        </w:rPr>
        <w:t xml:space="preserve">2 </w:t>
      </w:r>
      <w:r>
        <w:rPr>
          <w:sz w:val="20"/>
        </w:rPr>
        <w:t>Não há vaga para essa diretoria em decorrência de estar preenchida.</w:t>
      </w:r>
    </w:p>
    <w:p>
      <w:pPr>
        <w:pStyle w:val="3"/>
        <w:spacing w:line="254" w:lineRule="auto"/>
        <w:ind w:left="100" w:right="106"/>
        <w:jc w:val="both"/>
      </w:pPr>
      <w:r>
        <w:rPr>
          <w:b/>
        </w:rPr>
        <w:t>Diretoria</w:t>
      </w:r>
      <w:r>
        <w:rPr>
          <w:b/>
          <w:spacing w:val="-25"/>
        </w:rPr>
        <w:t xml:space="preserve"> </w:t>
      </w:r>
      <w:r>
        <w:rPr>
          <w:b/>
        </w:rPr>
        <w:t>de</w:t>
      </w:r>
      <w:r>
        <w:rPr>
          <w:b/>
          <w:spacing w:val="-26"/>
        </w:rPr>
        <w:t xml:space="preserve"> </w:t>
      </w:r>
      <w:r>
        <w:rPr>
          <w:b/>
        </w:rPr>
        <w:t>Gestão</w:t>
      </w:r>
      <w:r>
        <w:rPr>
          <w:b/>
          <w:spacing w:val="-24"/>
        </w:rPr>
        <w:t xml:space="preserve"> </w:t>
      </w:r>
      <w:r>
        <w:rPr>
          <w:b/>
        </w:rPr>
        <w:t>de</w:t>
      </w:r>
      <w:r>
        <w:rPr>
          <w:b/>
          <w:spacing w:val="-26"/>
        </w:rPr>
        <w:t xml:space="preserve"> </w:t>
      </w:r>
      <w:r>
        <w:rPr>
          <w:b/>
        </w:rPr>
        <w:t>Pessoas:</w:t>
      </w:r>
      <w:r>
        <w:rPr>
          <w:b/>
          <w:spacing w:val="-23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Diretoria</w:t>
      </w:r>
      <w:r>
        <w:rPr>
          <w:spacing w:val="-24"/>
        </w:rPr>
        <w:t xml:space="preserve"> </w:t>
      </w:r>
      <w:r>
        <w:t>de</w:t>
      </w:r>
      <w:r>
        <w:rPr>
          <w:spacing w:val="-25"/>
        </w:rPr>
        <w:t xml:space="preserve"> </w:t>
      </w:r>
      <w:r>
        <w:t>Gestão</w:t>
      </w:r>
      <w:r>
        <w:rPr>
          <w:spacing w:val="-25"/>
        </w:rPr>
        <w:t xml:space="preserve"> </w:t>
      </w:r>
      <w:r>
        <w:t>de</w:t>
      </w:r>
      <w:r>
        <w:rPr>
          <w:spacing w:val="-25"/>
        </w:rPr>
        <w:t xml:space="preserve"> </w:t>
      </w:r>
      <w:r>
        <w:t>Pessoas</w:t>
      </w:r>
      <w:r>
        <w:rPr>
          <w:spacing w:val="-24"/>
        </w:rPr>
        <w:t xml:space="preserve"> </w:t>
      </w:r>
      <w:r>
        <w:t>tem</w:t>
      </w:r>
      <w:r>
        <w:rPr>
          <w:spacing w:val="-25"/>
        </w:rPr>
        <w:t xml:space="preserve"> </w:t>
      </w:r>
      <w:r>
        <w:t>como</w:t>
      </w:r>
      <w:r>
        <w:rPr>
          <w:spacing w:val="-25"/>
        </w:rPr>
        <w:t xml:space="preserve"> </w:t>
      </w:r>
      <w:r>
        <w:t xml:space="preserve">objetivo </w:t>
      </w:r>
      <w:r>
        <w:rPr>
          <w:w w:val="95"/>
        </w:rPr>
        <w:t>organizar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garantir</w:t>
      </w:r>
      <w:r>
        <w:rPr>
          <w:spacing w:val="-22"/>
          <w:w w:val="95"/>
        </w:rPr>
        <w:t xml:space="preserve"> </w:t>
      </w:r>
      <w:r>
        <w:rPr>
          <w:w w:val="95"/>
        </w:rPr>
        <w:t>um</w:t>
      </w:r>
      <w:r>
        <w:rPr>
          <w:spacing w:val="-21"/>
          <w:w w:val="95"/>
        </w:rPr>
        <w:t xml:space="preserve"> </w:t>
      </w:r>
      <w:r>
        <w:rPr>
          <w:w w:val="95"/>
        </w:rPr>
        <w:t>bom</w:t>
      </w:r>
      <w:r>
        <w:rPr>
          <w:spacing w:val="-21"/>
          <w:w w:val="95"/>
        </w:rPr>
        <w:t xml:space="preserve"> </w:t>
      </w:r>
      <w:r>
        <w:rPr>
          <w:w w:val="95"/>
        </w:rPr>
        <w:t>ambiente</w:t>
      </w:r>
      <w:r>
        <w:rPr>
          <w:spacing w:val="-21"/>
          <w:w w:val="95"/>
        </w:rPr>
        <w:t xml:space="preserve"> </w:t>
      </w:r>
      <w:r>
        <w:rPr>
          <w:w w:val="95"/>
        </w:rPr>
        <w:t>interno</w:t>
      </w:r>
      <w:r>
        <w:rPr>
          <w:spacing w:val="-19"/>
          <w:w w:val="95"/>
        </w:rPr>
        <w:t xml:space="preserve"> </w:t>
      </w:r>
      <w:r>
        <w:rPr>
          <w:w w:val="95"/>
        </w:rPr>
        <w:t>para</w:t>
      </w:r>
      <w:r>
        <w:rPr>
          <w:spacing w:val="-21"/>
          <w:w w:val="95"/>
        </w:rPr>
        <w:t xml:space="preserve"> </w:t>
      </w:r>
      <w:r>
        <w:rPr>
          <w:w w:val="95"/>
        </w:rPr>
        <w:t>todos</w:t>
      </w:r>
      <w:r>
        <w:rPr>
          <w:spacing w:val="-16"/>
          <w:w w:val="95"/>
        </w:rPr>
        <w:t xml:space="preserve"> </w:t>
      </w:r>
      <w:r>
        <w:rPr>
          <w:w w:val="95"/>
        </w:rPr>
        <w:t>os</w:t>
      </w:r>
      <w:r>
        <w:rPr>
          <w:spacing w:val="-19"/>
          <w:w w:val="95"/>
        </w:rPr>
        <w:t xml:space="preserve"> </w:t>
      </w:r>
      <w:r>
        <w:rPr>
          <w:w w:val="95"/>
        </w:rPr>
        <w:t>membros.</w:t>
      </w:r>
      <w:r>
        <w:rPr>
          <w:spacing w:val="-20"/>
          <w:w w:val="95"/>
        </w:rPr>
        <w:t xml:space="preserve"> </w:t>
      </w:r>
      <w:r>
        <w:rPr>
          <w:w w:val="95"/>
        </w:rPr>
        <w:t>Tem</w:t>
      </w:r>
      <w:r>
        <w:rPr>
          <w:spacing w:val="-20"/>
          <w:w w:val="95"/>
        </w:rPr>
        <w:t xml:space="preserve"> </w:t>
      </w:r>
      <w:r>
        <w:rPr>
          <w:w w:val="95"/>
        </w:rPr>
        <w:t>como</w:t>
      </w:r>
      <w:r>
        <w:rPr>
          <w:spacing w:val="-19"/>
          <w:w w:val="95"/>
        </w:rPr>
        <w:t xml:space="preserve"> </w:t>
      </w:r>
      <w:r>
        <w:rPr>
          <w:w w:val="95"/>
        </w:rPr>
        <w:t>objetivo</w:t>
      </w:r>
      <w:r>
        <w:rPr>
          <w:spacing w:val="-22"/>
          <w:w w:val="95"/>
        </w:rPr>
        <w:t xml:space="preserve"> </w:t>
      </w:r>
      <w:r>
        <w:rPr>
          <w:w w:val="95"/>
        </w:rPr>
        <w:t>a elaboração</w:t>
      </w:r>
      <w:r>
        <w:rPr>
          <w:spacing w:val="-36"/>
          <w:w w:val="95"/>
        </w:rPr>
        <w:t xml:space="preserve"> 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w w:val="95"/>
        </w:rPr>
        <w:t>execução</w:t>
      </w:r>
      <w:r>
        <w:rPr>
          <w:spacing w:val="-35"/>
          <w:w w:val="95"/>
        </w:rPr>
        <w:t xml:space="preserve"> </w:t>
      </w:r>
      <w:r>
        <w:rPr>
          <w:w w:val="95"/>
        </w:rPr>
        <w:t>de</w:t>
      </w:r>
      <w:r>
        <w:rPr>
          <w:spacing w:val="-34"/>
          <w:w w:val="95"/>
        </w:rPr>
        <w:t xml:space="preserve"> </w:t>
      </w:r>
      <w:r>
        <w:rPr>
          <w:w w:val="95"/>
        </w:rPr>
        <w:t>Processo</w:t>
      </w:r>
      <w:r>
        <w:rPr>
          <w:spacing w:val="-35"/>
          <w:w w:val="95"/>
        </w:rPr>
        <w:t xml:space="preserve"> </w:t>
      </w:r>
      <w:r>
        <w:rPr>
          <w:w w:val="95"/>
        </w:rPr>
        <w:t>Seletivo</w:t>
      </w:r>
      <w:r>
        <w:rPr>
          <w:spacing w:val="-35"/>
          <w:w w:val="95"/>
        </w:rPr>
        <w:t xml:space="preserve"> </w:t>
      </w:r>
      <w:r>
        <w:rPr>
          <w:w w:val="95"/>
        </w:rPr>
        <w:t>de</w:t>
      </w:r>
      <w:r>
        <w:rPr>
          <w:spacing w:val="-34"/>
          <w:w w:val="95"/>
        </w:rPr>
        <w:t xml:space="preserve"> </w:t>
      </w:r>
      <w:r>
        <w:rPr>
          <w:w w:val="95"/>
        </w:rPr>
        <w:t>novos</w:t>
      </w:r>
      <w:r>
        <w:rPr>
          <w:spacing w:val="-33"/>
          <w:w w:val="95"/>
        </w:rPr>
        <w:t xml:space="preserve"> </w:t>
      </w:r>
      <w:r>
        <w:rPr>
          <w:w w:val="95"/>
        </w:rPr>
        <w:t>me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96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97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98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591680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VcBXzLwAAADb&#10;AAAADwAAAGRycy9kb3ducmV2LnhtbEWPT2sCMRDF74LfIUzBm2a3B61bo4eCUPSkrYi3YTP7pyaT&#10;JYnr+u1NodDj4837vXmrzWCN6MmH1rGCfJaBIC6dbrlW8P21nb6BCBFZo3FMCh4UYLMej1ZYaHfn&#10;A/XHWIsE4VCggibGrpAylA1ZDDPXESevct5iTNLXUnu8J7g18jXL5tJiy6mhwY4+Giqvx5tNbwx7&#10;6nf51fHFRHnyP9XZPCqlJi959g4i0hD/j//Sn1rBcgG/WxIA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AV8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OW1gCb0AAADb&#10;AAAADwAAAGRycy9kb3ducmV2LnhtbEVPz2vCMBS+C/sfwhvsIjZxh7J1jTI6BzLZoSq646N5tmXN&#10;S2mi1v9+OQg7fny/8+VoO3GhwbeONcwTBYK4cqblWsN+9zl7AeEDssHOMWm4kYfl4mGSY2bclUu6&#10;bEMtYgj7DDU0IfSZlL5qyKJPXE8cuZMbLIYIh1qaAa8x3HbyWalUWmw5NjTYU9FQ9bs9Ww3H4uNw&#10;K79O7xv6KdPvaa+OxWql9dPjXL2BCDSGf/HdvTYaXuPY+CX+AL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bWA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tUtqSr4AAADb&#10;AAAADwAAAGRycy9kb3ducmV2LnhtbEWPzWrDMBCE74G+g9hCL6GW0xJTu5Z9CBRKLyGJc99a6x9q&#10;rYylOkmfPioEchxm5hsmL89mEDNNrresYBXFIIhrq3tuFVSHj+c3EM4jaxwsk4ILOSiLh0WOmbYn&#10;3tG8960IEHYZKui8HzMpXd2RQRfZkTh4jZ0M+iCnVuoJTwFuBvkSx4k02HNY6HCkTUf1z/7XKFg2&#10;m+py/LLbv8RQtf6edf9aeaWeHlfxOwhPZ38P39qfWkGawv+X8ANkc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UtqS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6G46ob0AAADc&#10;AAAADwAAAGRycy9kb3ducmV2LnhtbEWPQW/CMAyF70j7D5GRdoOEHoB1BA5MiO0Ehf0ArzFtReNU&#10;TYDy7+fDpN1svef3Pq82g2/VnfrYBLYwmxpQxGVwDVcWvs+7yRJUTMgO28Bk4UkRNuuX0QpzFx5c&#10;0P2UKiUhHHO0UKfU5VrHsiaPcRo6YtEuofeYZO0r7Xp8SLhvdWbMXHtsWBpq7GhbU3k93byFtD0u&#10;Dh/Zz23/hpdzkX0V/JwP1r6OZ+YdVKIh/Zv/rj+d4BvBl2dkAr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bjqhvQAA&#10;ANw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hyKfOroAAADc&#10;AAAADwAAAGRycy9kb3ducmV2LnhtbEVPS27CMBDdV+IO1iCxK3ayoCVgWIAQsKIBDjDEQxIRj6PY&#10;QLg9rlSpu3l635kve9uIB3W+dqwhGSsQxIUzNZcazqfN5zcIH5ANNo5Jw4s8LBeDjzlmxj05p8cx&#10;lCKGsM9QQxVCm0npi4os+rFriSN3dZ3FEGFXStPhM4bbRqZKTaTFmmNDhS2tKipux7vVEFY/X4d1&#10;erlvp3g95ek+59ek13o0TNQMRKA+/Iv/3DsT56sEfp+JF8jF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Ip86ugAAANwA&#10;AAAPAAAAAAAAAAEAIAAAACIAAABkcnMvZG93bnJldi54bWxQSwECFAAUAAAACACHTuJAMy8FnjsA&#10;AAA5AAAAEAAAAAAAAAABACAAAAAJAQAAZHJzL3NoYXBleG1sLnhtbFBLBQYAAAAABgAGAFsBAACz&#10;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</w:rPr>
        <w:t>mbros;</w:t>
      </w:r>
      <w:r>
        <w:rPr>
          <w:spacing w:val="-35"/>
          <w:w w:val="95"/>
        </w:rPr>
        <w:t xml:space="preserve"> </w:t>
      </w:r>
      <w:r>
        <w:rPr>
          <w:w w:val="95"/>
        </w:rPr>
        <w:t>cadastrar</w:t>
      </w:r>
      <w:r>
        <w:rPr>
          <w:spacing w:val="-35"/>
          <w:w w:val="95"/>
        </w:rPr>
        <w:t xml:space="preserve"> </w:t>
      </w:r>
      <w:r>
        <w:rPr>
          <w:w w:val="95"/>
        </w:rPr>
        <w:t>legalmente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todos </w:t>
      </w:r>
      <w:r>
        <w:t>os</w:t>
      </w:r>
      <w:r>
        <w:rPr>
          <w:spacing w:val="-27"/>
        </w:rPr>
        <w:t xml:space="preserve"> </w:t>
      </w:r>
      <w:r>
        <w:t>membros</w:t>
      </w:r>
      <w:r>
        <w:rPr>
          <w:spacing w:val="-24"/>
        </w:rPr>
        <w:t xml:space="preserve"> </w:t>
      </w:r>
      <w:r>
        <w:t>da</w:t>
      </w:r>
      <w:r>
        <w:rPr>
          <w:spacing w:val="-25"/>
        </w:rPr>
        <w:t xml:space="preserve"> </w:t>
      </w:r>
      <w:r>
        <w:t>Empresa</w:t>
      </w:r>
      <w:r>
        <w:rPr>
          <w:spacing w:val="-26"/>
        </w:rPr>
        <w:t xml:space="preserve"> </w:t>
      </w:r>
      <w:r>
        <w:t>Júnior;</w:t>
      </w:r>
      <w:r>
        <w:rPr>
          <w:spacing w:val="-28"/>
        </w:rPr>
        <w:t xml:space="preserve"> </w:t>
      </w:r>
      <w:r>
        <w:t>elaborar</w:t>
      </w:r>
      <w:r>
        <w:rPr>
          <w:spacing w:val="-25"/>
        </w:rPr>
        <w:t xml:space="preserve"> </w:t>
      </w:r>
      <w:r>
        <w:t>estrategicamente</w:t>
      </w:r>
      <w:r>
        <w:rPr>
          <w:spacing w:val="-27"/>
        </w:rPr>
        <w:t xml:space="preserve"> </w:t>
      </w:r>
      <w:r>
        <w:t>atividades</w:t>
      </w:r>
      <w:r>
        <w:rPr>
          <w:spacing w:val="-26"/>
        </w:rPr>
        <w:t xml:space="preserve"> </w:t>
      </w:r>
      <w:r>
        <w:t>que</w:t>
      </w:r>
      <w:r>
        <w:rPr>
          <w:spacing w:val="-26"/>
        </w:rPr>
        <w:t xml:space="preserve"> </w:t>
      </w:r>
      <w:r>
        <w:t>fortaleçam</w:t>
      </w:r>
      <w:r>
        <w:rPr>
          <w:spacing w:val="-27"/>
        </w:rPr>
        <w:t xml:space="preserve"> </w:t>
      </w:r>
      <w:r>
        <w:t>e motivem o trabalho do membro júnior; buscar ferramentas que visem manter um</w:t>
      </w:r>
      <w:r>
        <w:rPr>
          <w:spacing w:val="-35"/>
        </w:rPr>
        <w:t xml:space="preserve"> </w:t>
      </w:r>
      <w:r>
        <w:t>bom relacionamento</w:t>
      </w:r>
      <w:r>
        <w:rPr>
          <w:spacing w:val="-24"/>
        </w:rPr>
        <w:t xml:space="preserve"> </w:t>
      </w:r>
      <w:r>
        <w:t>entre</w:t>
      </w:r>
      <w:r>
        <w:rPr>
          <w:spacing w:val="-21"/>
        </w:rPr>
        <w:t xml:space="preserve"> </w:t>
      </w:r>
      <w:r>
        <w:t>os</w:t>
      </w:r>
      <w:r>
        <w:rPr>
          <w:spacing w:val="-21"/>
        </w:rPr>
        <w:t xml:space="preserve"> </w:t>
      </w:r>
      <w:r>
        <w:t>membros;</w:t>
      </w:r>
      <w:r>
        <w:rPr>
          <w:spacing w:val="-24"/>
        </w:rPr>
        <w:t xml:space="preserve"> </w:t>
      </w:r>
      <w:r>
        <w:t>atentar</w:t>
      </w:r>
      <w:r>
        <w:rPr>
          <w:spacing w:val="-22"/>
        </w:rPr>
        <w:t xml:space="preserve"> </w:t>
      </w:r>
      <w:r>
        <w:t>às</w:t>
      </w:r>
      <w:r>
        <w:rPr>
          <w:spacing w:val="-19"/>
        </w:rPr>
        <w:t xml:space="preserve"> </w:t>
      </w:r>
      <w:r>
        <w:t>necessidades</w:t>
      </w:r>
      <w:r>
        <w:rPr>
          <w:spacing w:val="-22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membros</w:t>
      </w:r>
      <w:r>
        <w:rPr>
          <w:spacing w:val="-22"/>
        </w:rPr>
        <w:t xml:space="preserve"> </w:t>
      </w:r>
      <w:r>
        <w:t>em</w:t>
      </w:r>
      <w:r>
        <w:rPr>
          <w:spacing w:val="-20"/>
        </w:rPr>
        <w:t xml:space="preserve"> </w:t>
      </w:r>
      <w:r>
        <w:t>projetos</w:t>
      </w:r>
      <w:r>
        <w:rPr>
          <w:spacing w:val="-20"/>
        </w:rPr>
        <w:t xml:space="preserve"> </w:t>
      </w:r>
      <w:r>
        <w:t xml:space="preserve">e </w:t>
      </w:r>
      <w:r>
        <w:rPr>
          <w:w w:val="95"/>
        </w:rPr>
        <w:t>redistribuir</w:t>
      </w:r>
      <w:r>
        <w:rPr>
          <w:spacing w:val="-33"/>
          <w:w w:val="95"/>
        </w:rPr>
        <w:t xml:space="preserve"> </w:t>
      </w:r>
      <w:r>
        <w:rPr>
          <w:w w:val="95"/>
        </w:rPr>
        <w:t>os</w:t>
      </w:r>
      <w:r>
        <w:rPr>
          <w:spacing w:val="-30"/>
          <w:w w:val="95"/>
        </w:rPr>
        <w:t xml:space="preserve"> </w:t>
      </w:r>
      <w:r>
        <w:rPr>
          <w:w w:val="95"/>
        </w:rPr>
        <w:t>membros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8"/>
          <w:w w:val="95"/>
        </w:rPr>
        <w:t xml:space="preserve"> </w:t>
      </w:r>
      <w:r>
        <w:rPr>
          <w:w w:val="95"/>
        </w:rPr>
        <w:t>forma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32"/>
          <w:w w:val="95"/>
        </w:rPr>
        <w:t xml:space="preserve"> </w:t>
      </w:r>
      <w:r>
        <w:rPr>
          <w:w w:val="95"/>
        </w:rPr>
        <w:t>suprir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demanda.</w:t>
      </w:r>
      <w:r>
        <w:rPr>
          <w:spacing w:val="-28"/>
          <w:w w:val="95"/>
        </w:rPr>
        <w:t xml:space="preserve"> </w:t>
      </w:r>
      <w:r>
        <w:rPr>
          <w:w w:val="95"/>
        </w:rPr>
        <w:t>São</w:t>
      </w:r>
      <w:r>
        <w:rPr>
          <w:spacing w:val="-29"/>
          <w:w w:val="95"/>
        </w:rPr>
        <w:t xml:space="preserve"> </w:t>
      </w:r>
      <w:r>
        <w:rPr>
          <w:w w:val="95"/>
        </w:rPr>
        <w:t>funções</w:t>
      </w:r>
      <w:r>
        <w:rPr>
          <w:spacing w:val="-30"/>
          <w:w w:val="95"/>
        </w:rPr>
        <w:t xml:space="preserve"> </w:t>
      </w:r>
      <w:r>
        <w:rPr>
          <w:w w:val="95"/>
        </w:rPr>
        <w:t>substanciais</w:t>
      </w:r>
      <w:r>
        <w:rPr>
          <w:spacing w:val="-30"/>
          <w:w w:val="95"/>
        </w:rPr>
        <w:t xml:space="preserve"> </w:t>
      </w:r>
      <w:r>
        <w:rPr>
          <w:w w:val="95"/>
        </w:rPr>
        <w:t>do</w:t>
      </w:r>
      <w:r>
        <w:rPr>
          <w:spacing w:val="-33"/>
          <w:w w:val="95"/>
        </w:rPr>
        <w:t xml:space="preserve"> </w:t>
      </w:r>
      <w:r>
        <w:rPr>
          <w:w w:val="95"/>
        </w:rPr>
        <w:t>Diretor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de Gestão de pessoas, elaborar as ATAS das Reuniões Gerais e Executivas, e Assembleias </w:t>
      </w:r>
      <w:r>
        <w:t>Ordinárias e</w:t>
      </w:r>
      <w:r>
        <w:rPr>
          <w:spacing w:val="-31"/>
        </w:rPr>
        <w:t xml:space="preserve"> </w:t>
      </w:r>
      <w:r>
        <w:t>Extraordinárias.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right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503442432" behindDoc="1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-5464810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30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31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2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4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5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85.05pt;margin-top:-430.3pt;height:841.85pt;width:65.2pt;mso-wrap-distance-left:9pt;mso-wrap-distance-right:9pt;z-index:125952;mso-width-relative:page;mso-height-relative:page;" coordorigin="-5,-17" coordsize="1304,16870" wrapcoords="0 0 0 21553 20871 21553 20871 0 0 0" o:gfxdata="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kwM1GbwAAADb&#10;AAAADwAAAGRycy9kb3ducmV2LnhtbEWPS2vDMBCE74X+B7GF3GLZLYTgRMkhUCjtqXkQclus9SOR&#10;VkZSHeffR4FAj8PsfLOzXI/WiIF86BwrKLIcBHHldMeNgv3uczoHESKyRuOYFNwowHr1+rLEUrsr&#10;/9KwjY1IEA4lKmhj7EspQ9WSxZC5njh5tfMWY5K+kdrjNcGtke95PpMWO04NLfa0aam6bP9semP8&#10;oeG7uDg+mSgP/lwfza1WavJW5AsQkcb4f/xMf2kFHwU8tiQA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MDNRm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fuMI2cAAAADb&#10;AAAADwAAAGRycy9kb3ducmV2LnhtbEWPS2vDMBCE74X+B7GFXkotJYFQnCghuCmUlhzshCbHxVo/&#10;iLUylprHv48KgR6HmfmGmS8vthMnGnzrWMMoUSCIS2darjXsth+vbyB8QDbYOSYNV/KwXDw+zDE1&#10;7sw5nYpQiwhhn6KGJoQ+ldKXDVn0ieuJo1e5wWKIcqilGfAc4baTY6Wm0mLLcaHBnrKGymPxazXs&#10;s/efa/5Vrb7pkE83L73aZ+u11s9PIzUDEegS/sP39qfRMBnD35f4A+Ti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4wjZ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8sUCmrwAAADb&#10;AAAADwAAAGRycy9kb3ducmV2LnhtbEWPQWvCQBSE74L/YXmFXqRu0lCR1DWHgCC9iDben9lnEpp9&#10;G7Jrov31riB4HGbmG2aVXU0rBupdY1lBPI9AEJdWN1wpKH43H0sQziNrbC2Tghs5yNbTyQpTbUfe&#10;03DwlQgQdikqqL3vUildWZNBN7cdcfDOtjfog+wrqXscA9y08jOKFtJgw2Ghxo7ymsq/w8UomJ3z&#10;4nb8sbv/haHi6zToJim8Uu9vcfQNwtPVv8LP9lYrSBJ4fAk/QK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LFAp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w2rLu70AAADb&#10;AAAADwAAAGRycy9kb3ducmV2LnhtbEWPwW7CMBBE75X4B2sr9dY4hApowOQQhNqeSkg/YImXJGq8&#10;jmID4e9rJKQeRzPzRrPORtOJCw2utaxgGsUgiCurW64V/JS71yUI55E1dpZJwY0cZJvJ0xpTba9c&#10;0OXgaxEg7FJU0Hjfp1K6qiGDLrI9cfBOdjDogxxqqQe8BrjpZBLHc2mw5bDQYE95Q9Xv4WwU+Hy/&#10;+N4mx/PHO57KIvkq+DYflXp5nsYrEJ5G/x9+tD+1gtkb3L+EH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asu7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rCZuIL0AAADb&#10;AAAADwAAAGRycy9kb3ducmV2LnhtbEWPwW7CMBBE75X4B2sr9dY4BBVowOQQhNqeSkg/YImXJGq8&#10;jmID4e9rJKQeRzPzRrPORtOJCw2utaxgGsUgiCurW64V/JS71yUI55E1dpZJwY0cZJvJ0xpTba9c&#10;0OXgaxEg7FJU0Hjfp1K6qiGDLrI9cfBOdjDogxxqqQe8BrjpZBLHc2mw5bDQYE95Q9Xv4WwU+Hy/&#10;+N4mx/PHO57KIvkq+DYflXp5nsYrEJ5G/x9+tD+1gtkb3L+EH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Jm4g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</w:p>
    <w:sectPr>
      <w:footerReference r:id="rId3" w:type="default"/>
      <w:pgSz w:w="11906" w:h="16838"/>
      <w:pgMar w:top="1440" w:right="1134" w:bottom="1440" w:left="1701" w:header="720" w:footer="720" w:gutter="0"/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SansSerif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Caixa de Texto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lang w:val="pt-BR"/>
                            </w:rPr>
                            <w:t xml:space="preserve">Página </w: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t>1</w: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end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t xml:space="preserve"> de 6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LNJWO7QAAAABQEAAA8AAAAAAAAAAQAgAAAAIgAAAGRy&#10;cy9kb3ducmV2LnhtbFBLAQIUABQAAAAIAIdO4kCd2DenuAIAAN0FAAAOAAAAAAAAAAEAIAAAAB8B&#10;AABkcnMvZTJvRG9jLnhtbFBLBQYAAAAABgAGAFkBAABJ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/>
                        <w:lang w:val="pt-BR"/>
                      </w:rPr>
                    </w:pPr>
                    <w:r>
                      <w:rPr>
                        <w:rFonts w:hint="default"/>
                        <w:lang w:val="pt-BR"/>
                      </w:rPr>
                      <w:t xml:space="preserve">Página </w:t>
                    </w:r>
                    <w:r>
                      <w:rPr>
                        <w:rFonts w:hint="default"/>
                        <w:lang w:val="pt-BR"/>
                      </w:rPr>
                      <w:fldChar w:fldCharType="begin"/>
                    </w:r>
                    <w:r>
                      <w:rPr>
                        <w:rFonts w:hint="default"/>
                        <w:lang w:val="pt-BR"/>
                      </w:rPr>
                      <w:instrText xml:space="preserve"> PAGE  \* MERGEFORMAT </w:instrText>
                    </w:r>
                    <w:r>
                      <w:rPr>
                        <w:rFonts w:hint="default"/>
                        <w:lang w:val="pt-BR"/>
                      </w:rPr>
                      <w:fldChar w:fldCharType="separate"/>
                    </w:r>
                    <w:r>
                      <w:rPr>
                        <w:rFonts w:hint="default"/>
                        <w:lang w:val="pt-BR"/>
                      </w:rPr>
                      <w:t>1</w:t>
                    </w:r>
                    <w:r>
                      <w:rPr>
                        <w:rFonts w:hint="default"/>
                        <w:lang w:val="pt-BR"/>
                      </w:rPr>
                      <w:fldChar w:fldCharType="end"/>
                    </w:r>
                    <w:r>
                      <w:rPr>
                        <w:rFonts w:hint="default"/>
                        <w:lang w:val="pt-BR"/>
                      </w:rPr>
                      <w:t xml:space="preserve"> de 6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lowerLetter"/>
      <w:lvlText w:val="%1)"/>
      <w:lvlJc w:val="left"/>
      <w:pPr>
        <w:ind w:left="940" w:hanging="360"/>
        <w:jc w:val="left"/>
      </w:pPr>
      <w:rPr>
        <w:rFonts w:hint="default" w:ascii="Arial" w:hAnsi="Arial" w:eastAsia="Arial" w:cs="Arial"/>
        <w:w w:val="87"/>
        <w:sz w:val="24"/>
        <w:szCs w:val="24"/>
        <w:lang w:val="pt-BR" w:eastAsia="pt-BR" w:bidi="pt-BR"/>
      </w:rPr>
    </w:lvl>
    <w:lvl w:ilvl="1" w:tentative="0">
      <w:start w:val="0"/>
      <w:numFmt w:val="bullet"/>
      <w:lvlText w:val="•"/>
      <w:lvlJc w:val="left"/>
      <w:pPr>
        <w:ind w:left="1774" w:hanging="360"/>
      </w:pPr>
      <w:rPr>
        <w:rFonts w:hint="default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2608" w:hanging="360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3443" w:hanging="360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4277" w:hanging="360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5112" w:hanging="360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946" w:hanging="360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780" w:hanging="360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615" w:hanging="360"/>
      </w:pPr>
      <w:rPr>
        <w:rFonts w:hint="default"/>
        <w:lang w:val="pt-BR" w:eastAsia="pt-BR" w:bidi="pt-BR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lowerLetter"/>
      <w:lvlText w:val="%1)"/>
      <w:lvlJc w:val="left"/>
      <w:pPr>
        <w:ind w:left="100" w:hanging="255"/>
        <w:jc w:val="left"/>
      </w:pPr>
      <w:rPr>
        <w:rFonts w:hint="default" w:ascii="Arial" w:hAnsi="Arial" w:eastAsia="Arial" w:cs="Arial"/>
        <w:w w:val="87"/>
        <w:sz w:val="24"/>
        <w:szCs w:val="24"/>
        <w:lang w:val="pt-BR" w:eastAsia="pt-BR" w:bidi="pt-BR"/>
      </w:rPr>
    </w:lvl>
    <w:lvl w:ilvl="1" w:tentative="0">
      <w:start w:val="0"/>
      <w:numFmt w:val="bullet"/>
      <w:lvlText w:val="•"/>
      <w:lvlJc w:val="left"/>
      <w:pPr>
        <w:ind w:left="1018" w:hanging="255"/>
      </w:pPr>
      <w:rPr>
        <w:rFonts w:hint="default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936" w:hanging="255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855" w:hanging="255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773" w:hanging="255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692" w:hanging="255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610" w:hanging="255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528" w:hanging="255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447" w:hanging="255"/>
      </w:pPr>
      <w:rPr>
        <w:rFonts w:hint="default"/>
        <w:lang w:val="pt-BR" w:eastAsia="pt-BR" w:bidi="pt-BR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100" w:hanging="456"/>
        <w:jc w:val="left"/>
      </w:pPr>
      <w:rPr>
        <w:rFonts w:hint="default"/>
        <w:lang w:val="pt-BR" w:eastAsia="pt-BR" w:bidi="pt-BR"/>
      </w:rPr>
    </w:lvl>
    <w:lvl w:ilvl="1" w:tentative="0">
      <w:start w:val="3"/>
      <w:numFmt w:val="decimal"/>
      <w:lvlText w:val="%1.%2."/>
      <w:lvlJc w:val="left"/>
      <w:pPr>
        <w:ind w:left="100" w:hanging="456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936" w:hanging="456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855" w:hanging="456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773" w:hanging="456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692" w:hanging="456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610" w:hanging="456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528" w:hanging="456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447" w:hanging="456"/>
      </w:pPr>
      <w:rPr>
        <w:rFonts w:hint="default"/>
        <w:lang w:val="pt-BR" w:eastAsia="pt-BR" w:bidi="pt-BR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35" w:hanging="236"/>
        <w:jc w:val="left"/>
      </w:pPr>
      <w:rPr>
        <w:rFonts w:hint="default" w:ascii="Arial" w:hAnsi="Arial" w:eastAsia="Arial" w:cs="Arial"/>
        <w:b/>
        <w:bCs/>
        <w:spacing w:val="-2"/>
        <w:w w:val="91"/>
        <w:sz w:val="24"/>
        <w:szCs w:val="24"/>
        <w:lang w:val="pt-BR" w:eastAsia="pt-BR" w:bidi="pt-BR"/>
      </w:rPr>
    </w:lvl>
    <w:lvl w:ilvl="1" w:tentative="0">
      <w:start w:val="1"/>
      <w:numFmt w:val="decimal"/>
      <w:lvlText w:val="%1.%2."/>
      <w:lvlJc w:val="left"/>
      <w:pPr>
        <w:ind w:left="100" w:hanging="446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333" w:hanging="446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327" w:hanging="446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321" w:hanging="446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315" w:hanging="446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308" w:hanging="446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302" w:hanging="446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296" w:hanging="446"/>
      </w:pPr>
      <w:rPr>
        <w:rFonts w:hint="default"/>
        <w:lang w:val="pt-BR" w:eastAsia="pt-BR" w:bidi="pt-BR"/>
      </w:rPr>
    </w:lvl>
  </w:abstractNum>
  <w:abstractNum w:abstractNumId="4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left="100" w:hanging="351"/>
        <w:jc w:val="left"/>
      </w:pPr>
      <w:rPr>
        <w:rFonts w:hint="default"/>
        <w:lang w:val="pt-BR" w:eastAsia="pt-BR" w:bidi="pt-BR"/>
      </w:rPr>
    </w:lvl>
    <w:lvl w:ilvl="1" w:tentative="0">
      <w:start w:val="1"/>
      <w:numFmt w:val="decimal"/>
      <w:lvlText w:val="%1.%2"/>
      <w:lvlJc w:val="left"/>
      <w:pPr>
        <w:ind w:left="100" w:hanging="351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1"/>
      <w:numFmt w:val="decimal"/>
      <w:lvlText w:val="%1.%2.%3"/>
      <w:lvlJc w:val="left"/>
      <w:pPr>
        <w:ind w:left="1348" w:hanging="543"/>
        <w:jc w:val="right"/>
      </w:pPr>
      <w:rPr>
        <w:rFonts w:hint="default" w:ascii="Arial" w:hAnsi="Arial" w:eastAsia="Arial" w:cs="Arial"/>
        <w:b/>
        <w:bCs/>
        <w:spacing w:val="-2"/>
        <w:w w:val="91"/>
        <w:sz w:val="24"/>
        <w:szCs w:val="24"/>
        <w:lang w:val="pt-BR" w:eastAsia="pt-BR" w:bidi="pt-BR"/>
      </w:rPr>
    </w:lvl>
    <w:lvl w:ilvl="3" w:tentative="0">
      <w:start w:val="1"/>
      <w:numFmt w:val="decimal"/>
      <w:lvlText w:val="%1.%2.%3.%4."/>
      <w:lvlJc w:val="left"/>
      <w:pPr>
        <w:ind w:left="1363" w:hanging="783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341" w:hanging="783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331" w:hanging="783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322" w:hanging="783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312" w:hanging="783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303" w:hanging="783"/>
      </w:pPr>
      <w:rPr>
        <w:rFonts w:hint="default"/>
        <w:lang w:val="pt-BR" w:eastAsia="pt-BR" w:bidi="pt-BR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E63873"/>
    <w:rsid w:val="01164E9B"/>
    <w:rsid w:val="0212283D"/>
    <w:rsid w:val="02501CFD"/>
    <w:rsid w:val="052F7121"/>
    <w:rsid w:val="054F2C49"/>
    <w:rsid w:val="06111473"/>
    <w:rsid w:val="06F933BB"/>
    <w:rsid w:val="08437602"/>
    <w:rsid w:val="08572D76"/>
    <w:rsid w:val="0AEA1326"/>
    <w:rsid w:val="0C9367B9"/>
    <w:rsid w:val="0FC401F3"/>
    <w:rsid w:val="115E57F2"/>
    <w:rsid w:val="117F40FE"/>
    <w:rsid w:val="11D41C68"/>
    <w:rsid w:val="11E0595B"/>
    <w:rsid w:val="12111A8C"/>
    <w:rsid w:val="12955010"/>
    <w:rsid w:val="13DF5B0C"/>
    <w:rsid w:val="17867520"/>
    <w:rsid w:val="186419E4"/>
    <w:rsid w:val="19814C6B"/>
    <w:rsid w:val="1A1A5BBA"/>
    <w:rsid w:val="1A7851A6"/>
    <w:rsid w:val="1A901EDF"/>
    <w:rsid w:val="1BEA3CB1"/>
    <w:rsid w:val="1E3F2CBB"/>
    <w:rsid w:val="1E610D2A"/>
    <w:rsid w:val="21986E7E"/>
    <w:rsid w:val="23C95E77"/>
    <w:rsid w:val="254A6EF8"/>
    <w:rsid w:val="27A23941"/>
    <w:rsid w:val="27DD63AE"/>
    <w:rsid w:val="28B22654"/>
    <w:rsid w:val="28ED7F4D"/>
    <w:rsid w:val="29F70C83"/>
    <w:rsid w:val="2A9A42DF"/>
    <w:rsid w:val="2ABF66AE"/>
    <w:rsid w:val="2AC31DBE"/>
    <w:rsid w:val="2BDC2A98"/>
    <w:rsid w:val="2C617B1E"/>
    <w:rsid w:val="2DF011BB"/>
    <w:rsid w:val="2EC868B2"/>
    <w:rsid w:val="2F811A38"/>
    <w:rsid w:val="30512C50"/>
    <w:rsid w:val="312F304B"/>
    <w:rsid w:val="32D06490"/>
    <w:rsid w:val="33AB2EE5"/>
    <w:rsid w:val="33ED74D0"/>
    <w:rsid w:val="347B36F1"/>
    <w:rsid w:val="37261540"/>
    <w:rsid w:val="37A2773D"/>
    <w:rsid w:val="38606403"/>
    <w:rsid w:val="38896ED5"/>
    <w:rsid w:val="398A48F1"/>
    <w:rsid w:val="3B91055C"/>
    <w:rsid w:val="3E684283"/>
    <w:rsid w:val="3E7C15DD"/>
    <w:rsid w:val="427839DE"/>
    <w:rsid w:val="428D17ED"/>
    <w:rsid w:val="437C4A76"/>
    <w:rsid w:val="439852B2"/>
    <w:rsid w:val="442A1937"/>
    <w:rsid w:val="45730398"/>
    <w:rsid w:val="461B0C5C"/>
    <w:rsid w:val="476747EC"/>
    <w:rsid w:val="48061562"/>
    <w:rsid w:val="48613C8D"/>
    <w:rsid w:val="4A037062"/>
    <w:rsid w:val="4B7501AA"/>
    <w:rsid w:val="4D4C3CB6"/>
    <w:rsid w:val="4DA06F3C"/>
    <w:rsid w:val="4E93667E"/>
    <w:rsid w:val="4EE47498"/>
    <w:rsid w:val="508E4FA4"/>
    <w:rsid w:val="50DD40C0"/>
    <w:rsid w:val="53646C1B"/>
    <w:rsid w:val="5466616B"/>
    <w:rsid w:val="54CC3868"/>
    <w:rsid w:val="54E63873"/>
    <w:rsid w:val="54EC6FA7"/>
    <w:rsid w:val="55921037"/>
    <w:rsid w:val="55A5199D"/>
    <w:rsid w:val="57DF1707"/>
    <w:rsid w:val="58C8694A"/>
    <w:rsid w:val="59130942"/>
    <w:rsid w:val="5AB9665E"/>
    <w:rsid w:val="5B445F76"/>
    <w:rsid w:val="5B7608B9"/>
    <w:rsid w:val="5ED12DE3"/>
    <w:rsid w:val="60546838"/>
    <w:rsid w:val="62292F83"/>
    <w:rsid w:val="66BF6136"/>
    <w:rsid w:val="67974792"/>
    <w:rsid w:val="69B65D22"/>
    <w:rsid w:val="6C15209C"/>
    <w:rsid w:val="6C4463A7"/>
    <w:rsid w:val="6E7A02F8"/>
    <w:rsid w:val="7050153A"/>
    <w:rsid w:val="73A87F74"/>
    <w:rsid w:val="756145D5"/>
    <w:rsid w:val="75803D88"/>
    <w:rsid w:val="75D90CC1"/>
    <w:rsid w:val="767C7DFF"/>
    <w:rsid w:val="77445F9E"/>
    <w:rsid w:val="78062483"/>
    <w:rsid w:val="796C654B"/>
    <w:rsid w:val="79FB63E5"/>
    <w:rsid w:val="7A237F14"/>
    <w:rsid w:val="7C477A2B"/>
    <w:rsid w:val="7D0838F6"/>
    <w:rsid w:val="7E5232ED"/>
    <w:rsid w:val="7E6F74D5"/>
    <w:rsid w:val="7E7B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335" w:hanging="235"/>
      <w:outlineLvl w:val="1"/>
    </w:pPr>
    <w:rPr>
      <w:rFonts w:ascii="Arial" w:hAnsi="Arial" w:eastAsia="Arial" w:cs="Arial"/>
      <w:b/>
      <w:bCs/>
      <w:sz w:val="24"/>
      <w:szCs w:val="24"/>
      <w:lang w:val="pt-BR" w:eastAsia="pt-BR" w:bidi="pt-BR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Arial" w:hAnsi="Arial" w:eastAsia="Arial" w:cs="Arial"/>
      <w:sz w:val="24"/>
      <w:szCs w:val="24"/>
      <w:lang w:val="pt-BR" w:eastAsia="pt-BR" w:bidi="pt-BR"/>
    </w:rPr>
  </w:style>
  <w:style w:type="paragraph" w:styleId="4">
    <w:name w:val="Normal (Web)"/>
    <w:basedOn w:val="1"/>
    <w:uiPriority w:val="0"/>
    <w:rPr>
      <w:szCs w:val="24"/>
    </w:rPr>
  </w:style>
  <w:style w:type="paragraph" w:styleId="5">
    <w:name w:val="header"/>
    <w:basedOn w:val="1"/>
    <w:uiPriority w:val="0"/>
    <w:pPr>
      <w:tabs>
        <w:tab w:val="center" w:pos="4252"/>
        <w:tab w:val="right" w:pos="8504"/>
      </w:tabs>
    </w:pPr>
  </w:style>
  <w:style w:type="paragraph" w:styleId="6">
    <w:name w:val="footer"/>
    <w:basedOn w:val="1"/>
    <w:uiPriority w:val="0"/>
    <w:pPr>
      <w:tabs>
        <w:tab w:val="center" w:pos="4252"/>
        <w:tab w:val="right" w:pos="8504"/>
      </w:tabs>
    </w:pPr>
  </w:style>
  <w:style w:type="paragraph" w:styleId="9">
    <w:name w:val="List Paragraph"/>
    <w:basedOn w:val="1"/>
    <w:qFormat/>
    <w:uiPriority w:val="1"/>
    <w:pPr>
      <w:ind w:left="100"/>
    </w:pPr>
    <w:rPr>
      <w:rFonts w:ascii="Arial" w:hAnsi="Arial" w:eastAsia="Arial" w:cs="Arial"/>
      <w:lang w:val="pt-BR" w:eastAsia="pt-BR" w:bidi="pt-BR"/>
    </w:rPr>
  </w:style>
  <w:style w:type="paragraph" w:customStyle="1" w:styleId="10">
    <w:name w:val="Table Paragraph"/>
    <w:basedOn w:val="1"/>
    <w:qFormat/>
    <w:uiPriority w:val="1"/>
    <w:pPr>
      <w:spacing w:before="41"/>
      <w:ind w:right="39"/>
      <w:jc w:val="center"/>
    </w:pPr>
    <w:rPr>
      <w:rFonts w:ascii="Arial" w:hAnsi="Arial" w:eastAsia="Arial" w:cs="Arial"/>
      <w:lang w:val="pt-BR" w:eastAsia="pt-BR" w:bidi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7203</Words>
  <Characters>7361</Characters>
  <Lines>0</Lines>
  <Paragraphs>0</Paragraphs>
  <TotalTime>1</TotalTime>
  <ScaleCrop>false</ScaleCrop>
  <LinksUpToDate>false</LinksUpToDate>
  <CharactersWithSpaces>7384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2019-09-17T15:37:00Z</dcterms:created>
  <dc:creator>guhcalm</dc:creator>
  <cp:lastModifiedBy>guhcalm</cp:lastModifiedBy>
  <dcterms:modified xsi:type="dcterms:W3CDTF">2019-09-18T14:29:58Z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1046-11.2.0.8942</vt:lpwstr>
  </property>
</Properties>
</file>