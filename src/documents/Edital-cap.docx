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-937895</wp:posOffset>
                </wp:positionV>
                <wp:extent cx="7559675" cy="10692765"/>
                <wp:effectExtent l="0" t="0" r="3175" b="13335"/>
                <wp:wrapThrough wrapText="bothSides">
                  <wp:wrapPolygon>
                    <wp:start x="0" y="0"/>
                    <wp:lineTo x="0" y="21550"/>
                    <wp:lineTo x="21555" y="21550"/>
                    <wp:lineTo x="21555" y="0"/>
                    <wp:lineTo x="0" y="0"/>
                  </wp:wrapPolygon>
                </wp:wrapThrough>
                <wp:docPr id="18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765"/>
                          <a:chOff x="0" y="-1"/>
                          <a:chExt cx="11905" cy="16839"/>
                        </a:xfrm>
                      </wpg:grpSpPr>
                      <pic:pic xmlns:pic="http://schemas.openxmlformats.org/drawingml/2006/picture">
                        <pic:nvPicPr>
                          <pic:cNvPr id="6" name="Imagem 5" descr="2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" cy="16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ixa de Texto 9"/>
                        <wps:cNvSpPr txBox="1"/>
                        <wps:spPr>
                          <a:xfrm>
                            <a:off x="4588" y="15836"/>
                            <a:ext cx="5979" cy="5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Edital do Processo Seletivo 2019/2 </w:t>
                              </w:r>
                              <w:r>
                                <w:rPr>
                                  <w:rFonts w:ascii="SansSerif" w:hAnsi="SansSerif" w:eastAsiaTheme="minorEastAsia"/>
                                  <w:b/>
                                  <w:color w:val="FFFFFF" w:themeColor="background1"/>
                                  <w:kern w:val="24"/>
                                  <w:sz w:val="29"/>
                                  <w:szCs w:val="29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6" name="Grupo 15"/>
                        <wpg:cNvGrpSpPr/>
                        <wpg:grpSpPr>
                          <a:xfrm>
                            <a:off x="10601" y="-1"/>
                            <a:ext cx="1304" cy="16838"/>
                            <a:chOff x="10601" y="-17"/>
                            <a:chExt cx="1304" cy="16838"/>
                          </a:xfrm>
                        </wpg:grpSpPr>
                        <wps:wsp>
                          <wps:cNvPr id="4" name="Retângulo 3"/>
                          <wps:cNvSpPr/>
                          <wps:spPr>
                            <a:xfrm>
                              <a:off x="10601" y="-17"/>
                              <a:ext cx="1304" cy="16839"/>
                            </a:xfrm>
                            <a:prstGeom prst="rect">
                              <a:avLst/>
                            </a:prstGeom>
                            <a:solidFill>
                              <a:srgbClr val="24241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7" name="Imagem 6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0910" y="742"/>
                              <a:ext cx="687" cy="46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Caixa de Texto 7"/>
                          <wps:cNvSpPr txBox="1"/>
                          <wps:spPr>
                            <a:xfrm rot="16200000">
                              <a:off x="9192" y="3266"/>
                              <a:ext cx="4122" cy="3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>CONSULTOR</w:t>
                                </w:r>
                                <w:r>
                                  <w:rPr>
                                    <w:rFonts w:hint="default" w:ascii="SansSerif" w:hAnsi="SansSerif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:lang w:val="pt-BR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>I</w:t>
                                </w: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A ACADÊMICA DE PROJETO/S  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11029" y="1665"/>
                              <a:ext cx="454" cy="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1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7" o:spid="_x0000_s1026" o:spt="203" style="position:absolute;left:0pt;margin-left:-85.05pt;margin-top:-73.85pt;height:841.95pt;width:595.25pt;mso-wrap-distance-left:9pt;mso-wrap-distance-right:9pt;z-index:-251658240;mso-width-relative:page;mso-height-relative:page;" coordorigin="0,-1" coordsize="11905,16839" wrapcoords="0 0 0 21550 21555 21550 21555 0 0 0" o:gfxdata="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">
                <o:lock v:ext="edit" aspectratio="f"/>
                <v:shape id="Imagem 5" o:spid="_x0000_s1026" o:spt="75" alt="2.fw" type="#_x0000_t75" style="position:absolute;left:0;top:0;height:16838;width:10786;" filled="f" o:preferrelative="t" stroked="f" coordsize="21600,21600" o:gfxdata="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GAS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9" o:spid="_x0000_s1026" o:spt="202" type="#_x0000_t202" style="position:absolute;left:4588;top:15836;height:516;width:5979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Edital do Processo Seletivo 2019/2 </w:t>
                        </w:r>
                        <w:r>
                          <w:rPr>
                            <w:rFonts w:ascii="SansSerif" w:hAnsi="SansSerif" w:eastAsiaTheme="minorEastAsia"/>
                            <w:b/>
                            <w:color w:val="FFFFFF" w:themeColor="background1"/>
                            <w:kern w:val="24"/>
                            <w:sz w:val="29"/>
                            <w:szCs w:val="29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shape>
                <v:group id="Grupo 15" o:spid="_x0000_s1026" o:spt="203" style="position:absolute;left:10601;top:-1;height:16838;width:1304;" coordorigin="10601,-17" coordsize="1304,16838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tângulo 3" o:spid="_x0000_s1026" o:spt="1" style="position:absolute;left:10601;top:-17;height:16839;width:1304;v-text-anchor:middle;" fillcolor="#242413" filled="t" stroked="f" coordsize="21600,21600" o:gfxdata="UEsDBAoAAAAAAIdO4kAAAAAAAAAAAAAAAAAEAAAAZHJzL1BLAwQUAAAACACHTuJAj6ZP37cAAADa&#10;AAAADwAAAGRycy9kb3ducmV2LnhtbEVPy2oCMRTdF/oP4RbcOZkpR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pk/f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Imagem 6" o:spid="_x0000_s1026" o:spt="75" alt="logo.fw" type="#_x0000_t75" style="position:absolute;left:10910;top:742;height:463;width:687;rotation:-5898240f;" filled="f" o:preferrelative="t" stroked="f" coordsize="21600,21600" o:gfxdata="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Sv7a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6" o:title=""/>
                    <o:lock v:ext="edit" aspectratio="t"/>
                  </v:shape>
                  <v:shape id="Caixa de Texto 7" o:spid="_x0000_s1026" o:spt="202" type="#_x0000_t202" style="position:absolute;left:9192;top:3266;height:337;width:4122;rotation:-5898240f;" filled="f" stroked="f" coordsize="21600,21600" o:gfxdata="UEsDBAoAAAAAAIdO4kAAAAAAAAAAAAAAAAAEAAAAZHJzL1BLAwQUAAAACACHTuJA2PRqZrUAAADa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sDVcCTd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PRqZ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>CONSULTOR</w:t>
                          </w:r>
                          <w:r>
                            <w:rPr>
                              <w:rFonts w:hint="default" w:ascii="SansSerif" w:hAnsi="SansSerif"/>
                              <w:color w:val="FFFFFF" w:themeColor="background1"/>
                              <w:kern w:val="24"/>
                              <w:sz w:val="16"/>
                              <w:szCs w:val="16"/>
                              <w:lang w:val="pt-BR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>I</w:t>
                          </w: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A ACADÊMICA DE PROJETO/S    </w:t>
                          </w:r>
                        </w:p>
                      </w:txbxContent>
                    </v:textbox>
                  </v:shape>
                  <v:rect id="Retângulo 10" o:spid="_x0000_s1026" o:spt="1" style="position:absolute;left:11029;top:1665;height:23;width:454;v-text-anchor:middle;" fillcolor="#FFFFFF [3212]" filled="t" stroked="f" coordsize="21600,21600" o:gfxdata="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RDugAAANsA&#10;AAAPAAAAAAAAAAEAIAAAACIAAABkcnMvZG93bnJldi54bWxQSwECFAAUAAAACACHTuJAMy8FnjsA&#10;AAA5AAAAEAAAAAAAAAABACAAAAAJAQAAZHJzL3NoYXBleG1sLnhtbFBLBQYAAAAABgAGAFsBAACz&#10;AwAAAAA=&#10;">
                    <v:fill on="t" opacity="46530f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w10:wrap type="through"/>
              </v:group>
            </w:pict>
          </mc:Fallback>
        </mc:AlternateContent>
      </w:r>
      <w:bookmarkEnd w:id="0"/>
    </w:p>
    <w:p>
      <w:pPr>
        <w:pStyle w:val="2"/>
        <w:spacing w:before="55" w:line="254" w:lineRule="auto"/>
        <w:ind w:left="3586" w:right="1109" w:hanging="1427"/>
      </w:pPr>
      <w:r>
        <w:rPr>
          <w:w w:val="80"/>
        </w:rPr>
        <w:t xml:space="preserve">EDITAL DE PROCESSO SELETIVO EMPRESA JÚNIOR </w:t>
      </w:r>
      <w:r>
        <w:rPr>
          <w:w w:val="95"/>
        </w:rPr>
        <w:t>VIGÊNCIA 2019/2020</w:t>
      </w:r>
    </w:p>
    <w:p>
      <w:pPr>
        <w:pStyle w:val="3"/>
        <w:spacing w:before="11"/>
        <w:rPr>
          <w:b/>
          <w:sz w:val="25"/>
        </w:rPr>
      </w:pPr>
    </w:p>
    <w:p>
      <w:pPr>
        <w:pStyle w:val="3"/>
        <w:spacing w:line="254" w:lineRule="auto"/>
        <w:ind w:left="100" w:right="101"/>
        <w:jc w:val="both"/>
      </w:pP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Diretoria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Gestão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30"/>
          <w:w w:val="95"/>
        </w:rPr>
        <w:t xml:space="preserve"> </w:t>
      </w:r>
      <w:r>
        <w:rPr>
          <w:w w:val="95"/>
        </w:rPr>
        <w:t>Pessoas</w:t>
      </w:r>
      <w:r>
        <w:rPr>
          <w:spacing w:val="-27"/>
          <w:w w:val="95"/>
        </w:rPr>
        <w:t xml:space="preserve"> </w:t>
      </w:r>
      <w:r>
        <w:rPr>
          <w:w w:val="95"/>
        </w:rPr>
        <w:t>da</w:t>
      </w:r>
      <w:r>
        <w:rPr>
          <w:spacing w:val="-30"/>
          <w:w w:val="95"/>
        </w:rPr>
        <w:t xml:space="preserve"> </w:t>
      </w:r>
      <w:r>
        <w:rPr>
          <w:w w:val="95"/>
        </w:rPr>
        <w:t>Empresa</w:t>
      </w:r>
      <w:r>
        <w:rPr>
          <w:spacing w:val="-30"/>
          <w:w w:val="95"/>
        </w:rPr>
        <w:t xml:space="preserve"> </w:t>
      </w:r>
      <w:r>
        <w:rPr>
          <w:w w:val="95"/>
        </w:rPr>
        <w:t>Júnior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Engenharia</w:t>
      </w:r>
      <w:r>
        <w:rPr>
          <w:spacing w:val="-29"/>
          <w:w w:val="95"/>
        </w:rPr>
        <w:t xml:space="preserve"> </w:t>
      </w:r>
      <w:r>
        <w:rPr>
          <w:w w:val="95"/>
        </w:rPr>
        <w:t>Civil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0"/>
          <w:w w:val="95"/>
        </w:rPr>
        <w:t xml:space="preserve"> </w:t>
      </w:r>
      <w:r>
        <w:rPr>
          <w:w w:val="95"/>
        </w:rPr>
        <w:t>Instituto</w:t>
      </w:r>
      <w:r>
        <w:rPr>
          <w:spacing w:val="-31"/>
          <w:w w:val="95"/>
        </w:rPr>
        <w:t xml:space="preserve"> </w:t>
      </w:r>
      <w:r>
        <w:rPr>
          <w:w w:val="95"/>
        </w:rPr>
        <w:t>Federal de</w:t>
      </w:r>
      <w:r>
        <w:rPr>
          <w:spacing w:val="-16"/>
          <w:w w:val="95"/>
        </w:rPr>
        <w:t xml:space="preserve"> </w:t>
      </w:r>
      <w:r>
        <w:rPr>
          <w:w w:val="95"/>
        </w:rPr>
        <w:t>Educação,</w:t>
      </w:r>
      <w:r>
        <w:rPr>
          <w:spacing w:val="-14"/>
          <w:w w:val="95"/>
        </w:rPr>
        <w:t xml:space="preserve"> </w:t>
      </w:r>
      <w:r>
        <w:rPr>
          <w:w w:val="95"/>
        </w:rPr>
        <w:t>Ciência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Tecnologia</w:t>
      </w:r>
      <w:r>
        <w:rPr>
          <w:spacing w:val="-16"/>
          <w:w w:val="95"/>
        </w:rPr>
        <w:t xml:space="preserve"> </w:t>
      </w:r>
      <w:r>
        <w:rPr>
          <w:w w:val="95"/>
        </w:rPr>
        <w:t>do</w:t>
      </w:r>
      <w:r>
        <w:rPr>
          <w:spacing w:val="-16"/>
          <w:w w:val="95"/>
        </w:rPr>
        <w:t xml:space="preserve"> </w:t>
      </w:r>
      <w:r>
        <w:rPr>
          <w:w w:val="95"/>
        </w:rPr>
        <w:t>Tocantins,</w:t>
      </w:r>
      <w:r>
        <w:rPr>
          <w:spacing w:val="-17"/>
          <w:w w:val="95"/>
        </w:rPr>
        <w:t xml:space="preserve"> </w:t>
      </w:r>
      <w:r>
        <w:rPr>
          <w:rFonts w:ascii="Trebuchet MS" w:hAnsi="Trebuchet MS"/>
          <w:i/>
          <w:w w:val="95"/>
        </w:rPr>
        <w:t>Campus</w:t>
      </w:r>
      <w:r>
        <w:rPr>
          <w:rFonts w:ascii="Trebuchet MS" w:hAnsi="Trebuchet MS"/>
          <w:i/>
          <w:spacing w:val="-24"/>
          <w:w w:val="95"/>
        </w:rPr>
        <w:t xml:space="preserve"> </w:t>
      </w:r>
      <w:r>
        <w:rPr>
          <w:w w:val="95"/>
        </w:rPr>
        <w:t>Gurupi,</w:t>
      </w:r>
      <w:r>
        <w:rPr>
          <w:spacing w:val="-15"/>
          <w:w w:val="95"/>
        </w:rPr>
        <w:t xml:space="preserve"> </w:t>
      </w:r>
      <w:r>
        <w:rPr>
          <w:w w:val="95"/>
        </w:rPr>
        <w:t>denominada</w:t>
      </w:r>
      <w:r>
        <w:rPr>
          <w:spacing w:val="-14"/>
          <w:w w:val="95"/>
        </w:rPr>
        <w:t xml:space="preserve"> </w:t>
      </w:r>
      <w:r>
        <w:rPr>
          <w:w w:val="95"/>
        </w:rPr>
        <w:t>Consultoria Acadêmica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Projetos</w:t>
      </w:r>
      <w:r>
        <w:rPr>
          <w:spacing w:val="-24"/>
          <w:w w:val="95"/>
        </w:rPr>
        <w:t xml:space="preserve"> </w:t>
      </w:r>
      <w:r>
        <w:rPr>
          <w:w w:val="95"/>
        </w:rPr>
        <w:t>(CAP),</w:t>
      </w:r>
      <w:r>
        <w:rPr>
          <w:spacing w:val="-23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uso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suas</w:t>
      </w:r>
      <w:r>
        <w:rPr>
          <w:spacing w:val="-23"/>
          <w:w w:val="95"/>
        </w:rPr>
        <w:t xml:space="preserve"> </w:t>
      </w:r>
      <w:r>
        <w:rPr>
          <w:w w:val="95"/>
        </w:rPr>
        <w:t>atribuições,</w:t>
      </w:r>
      <w:r>
        <w:rPr>
          <w:spacing w:val="-25"/>
          <w:w w:val="95"/>
        </w:rPr>
        <w:t xml:space="preserve"> </w:t>
      </w:r>
      <w:r>
        <w:rPr>
          <w:w w:val="95"/>
        </w:rPr>
        <w:t>torna</w:t>
      </w:r>
      <w:r>
        <w:rPr>
          <w:spacing w:val="-26"/>
          <w:w w:val="95"/>
        </w:rPr>
        <w:t xml:space="preserve"> </w:t>
      </w:r>
      <w:r>
        <w:rPr>
          <w:w w:val="95"/>
        </w:rPr>
        <w:t>publica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edital</w:t>
      </w:r>
      <w:r>
        <w:rPr>
          <w:spacing w:val="-25"/>
          <w:w w:val="95"/>
        </w:rPr>
        <w:t xml:space="preserve"> </w:t>
      </w:r>
      <w:r>
        <w:rPr>
          <w:w w:val="95"/>
        </w:rPr>
        <w:t>do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processo </w:t>
      </w:r>
      <w:r>
        <w:t>seletivo</w:t>
      </w:r>
      <w:r>
        <w:rPr>
          <w:spacing w:val="-22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recomposição</w:t>
      </w:r>
      <w:r>
        <w:rPr>
          <w:spacing w:val="-21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vagas</w:t>
      </w:r>
      <w:r>
        <w:rPr>
          <w:spacing w:val="-19"/>
        </w:rPr>
        <w:t xml:space="preserve"> </w:t>
      </w:r>
      <w:r>
        <w:t>do</w:t>
      </w:r>
      <w:r>
        <w:rPr>
          <w:spacing w:val="-22"/>
        </w:rPr>
        <w:t xml:space="preserve"> </w:t>
      </w:r>
      <w:r>
        <w:t>quadro</w:t>
      </w:r>
      <w:r>
        <w:rPr>
          <w:spacing w:val="-21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membros</w:t>
      </w:r>
      <w:r>
        <w:rPr>
          <w:spacing w:val="-19"/>
        </w:rPr>
        <w:t xml:space="preserve"> </w:t>
      </w:r>
      <w:r>
        <w:t>efetivos</w:t>
      </w:r>
      <w:r>
        <w:rPr>
          <w:spacing w:val="-19"/>
        </w:rPr>
        <w:t xml:space="preserve"> </w:t>
      </w:r>
      <w:r>
        <w:t>das</w:t>
      </w:r>
      <w:r>
        <w:rPr>
          <w:spacing w:val="-19"/>
        </w:rPr>
        <w:t xml:space="preserve"> </w:t>
      </w:r>
      <w:r>
        <w:t>diretorias</w:t>
      </w:r>
      <w:r>
        <w:rPr>
          <w:spacing w:val="-19"/>
        </w:rPr>
        <w:t xml:space="preserve"> </w:t>
      </w:r>
      <w:r>
        <w:t>em conformidade</w:t>
      </w:r>
      <w:r>
        <w:rPr>
          <w:spacing w:val="-17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disposto</w:t>
      </w:r>
      <w:r>
        <w:rPr>
          <w:spacing w:val="-1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seguir:</w:t>
      </w:r>
    </w:p>
    <w:p>
      <w:pPr>
        <w:pStyle w:val="3"/>
        <w:spacing w:before="4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DISPOSIÇÕES</w:t>
      </w:r>
      <w:r>
        <w:rPr>
          <w:spacing w:val="-10"/>
          <w:w w:val="90"/>
        </w:rPr>
        <w:t xml:space="preserve"> </w:t>
      </w:r>
      <w:r>
        <w:rPr>
          <w:w w:val="90"/>
        </w:rPr>
        <w:t>PRELIMINARES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46"/>
        </w:tabs>
        <w:spacing w:before="0" w:after="0" w:line="254" w:lineRule="auto"/>
        <w:ind w:left="100" w:right="115" w:firstLine="0"/>
        <w:jc w:val="both"/>
        <w:rPr>
          <w:sz w:val="24"/>
        </w:rPr>
      </w:pPr>
      <w:r>
        <w:rPr>
          <w:w w:val="95"/>
          <w:sz w:val="24"/>
        </w:rPr>
        <w:t>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Seletivo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destina-se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alunos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Instituto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Federal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Educação,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Ciência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Tecnologia</w:t>
      </w:r>
      <w:r>
        <w:rPr>
          <w:spacing w:val="-21"/>
          <w:sz w:val="24"/>
        </w:rPr>
        <w:t xml:space="preserve"> </w:t>
      </w:r>
      <w:r>
        <w:rPr>
          <w:sz w:val="24"/>
        </w:rPr>
        <w:t>do</w:t>
      </w:r>
      <w:r>
        <w:rPr>
          <w:spacing w:val="-22"/>
          <w:sz w:val="24"/>
        </w:rPr>
        <w:t xml:space="preserve"> </w:t>
      </w:r>
      <w:r>
        <w:rPr>
          <w:sz w:val="24"/>
        </w:rPr>
        <w:t>Tocantins–</w:t>
      </w:r>
      <w:r>
        <w:rPr>
          <w:spacing w:val="-20"/>
          <w:sz w:val="24"/>
        </w:rPr>
        <w:t xml:space="preserve"> </w:t>
      </w:r>
      <w:r>
        <w:rPr>
          <w:sz w:val="24"/>
        </w:rPr>
        <w:t>IFTO,</w:t>
      </w:r>
      <w:r>
        <w:rPr>
          <w:spacing w:val="-20"/>
          <w:sz w:val="24"/>
        </w:rPr>
        <w:t xml:space="preserve"> </w:t>
      </w:r>
      <w:r>
        <w:rPr>
          <w:sz w:val="24"/>
        </w:rPr>
        <w:t>Campus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Gurupi</w:t>
      </w:r>
      <w:r>
        <w:rPr>
          <w:spacing w:val="-20"/>
          <w:sz w:val="24"/>
        </w:rPr>
        <w:t xml:space="preserve"> </w:t>
      </w:r>
      <w:r>
        <w:rPr>
          <w:sz w:val="24"/>
        </w:rPr>
        <w:t>regularmente</w:t>
      </w:r>
      <w:r>
        <w:rPr>
          <w:spacing w:val="-20"/>
          <w:sz w:val="24"/>
        </w:rPr>
        <w:t xml:space="preserve"> </w:t>
      </w:r>
      <w:r>
        <w:rPr>
          <w:sz w:val="24"/>
        </w:rPr>
        <w:t>matriculado</w:t>
      </w:r>
      <w:r>
        <w:rPr>
          <w:spacing w:val="-22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curso Engenharia</w:t>
      </w:r>
      <w:r>
        <w:rPr>
          <w:spacing w:val="-16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56"/>
        </w:tabs>
        <w:spacing w:before="1" w:after="0" w:line="254" w:lineRule="auto"/>
        <w:ind w:left="100" w:right="111" w:firstLine="0"/>
        <w:jc w:val="both"/>
        <w:rPr>
          <w:sz w:val="24"/>
        </w:rPr>
      </w:pPr>
      <w:r>
        <w:rPr>
          <w:w w:val="95"/>
          <w:sz w:val="24"/>
        </w:rPr>
        <w:t xml:space="preserve">Este Processo tem por finalidade selecionar Acadêmicos com interesse e 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777344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7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6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7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60864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mve3NbwAAADb&#10;AAAADwAAAGRycy9kb3ducmV2LnhtbEWPT2sCMRDF74LfIUzBm2a3gpWt0UNBKHrSVsTbsJn9U5PJ&#10;ksR1/famUOjx8eb93rzVZrBG9ORD61hBPstAEJdOt1wr+P7aTpcgQkTWaByTggcF2KzHoxUW2t35&#10;QP0x1iJBOBSooImxK6QMZUMWw8x1xMmrnLcYk/S11B7vCW6NfM2yhbTYcmposKOPhsrr8WbTG8Oe&#10;+l1+dXwxUZ78T3U2j0qpyUuevYOINMT/47/0p1bwNoffLQkA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3tzW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CCyM9r8AAADb&#10;AAAADwAAAGRycy9kb3ducmV2LnhtbEWPT2sCMRTE74V+h/AKvRRNFLGyGqWsCqL0sFbU42Pz3F26&#10;eVk2qX++vRGEHoeZ+Q0zmV1tLc7U+sqxhl5XgSDOnam40LD7WXZGIHxANlg7Jg038jCbvr5MMDHu&#10;whmdt6EQEcI+QQ1lCE0ipc9Lsui7riGO3sm1FkOUbSFNi5cIt7XsKzWUFiuOCyU2lJaU/27/rIZD&#10;Ot/fsvXpa0PHbPj90ahDulho/f7WU2MQga7hP/xsr4yGzwE8vs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sjP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hAqGtbsAAADb&#10;AAAADwAAAGRycy9kb3ducmV2LnhtbEWPzarCMBSE94LvEI7gRjRVsV56jS4EQdyIWvfnNse23Oak&#10;NLH+PL0RBJfDzHzDLFZ3U4mWGldaVjAeRSCIM6tLzhWkp83wB4TzyBory6TgQQ5Wy25ngYm2Nz5Q&#10;e/S5CBB2CSoovK8TKV1WkEE3sjVx8C62MeiDbHKpG7wFuKnkJIpiabDksFBgTeuCsv/j1SgYXNbp&#10;47yz+2dsKJ39tbqcpl6pfm8c/YLwdPff8Ke91QrmM3h/CT9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AqGt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yp5Jl7sAAADb&#10;AAAADwAAAGRycy9kb3ducmV2LnhtbEWPwarCMBRE94L/EK7gTlO7qO9VowtF1JVW3wdcm2tbbG5K&#10;E7X+vRGEtxxm5gwzX3amFg9qXWVZwWQcgSDOra64UPB33ox+QDiPrLG2TApe5GC56PfmmGr75Iwe&#10;J1+IAGGXooLS+yaV0uUlGXRj2xAH72pbgz7ItpC6xWeAm1rGUZRIgxWHhRIbWpWU3053o8CvjtPD&#10;Or7ct794PWfxPuNX0ik1HEyiGQhPnf8Pf9s7rWCawOdL+AFy8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p5Jl7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pdLsDLwAAADb&#10;AAAADwAAAGRycy9kb3ducmV2LnhtbEWPzW7CMBCE70h9B2uRegOHHAikOByoEO0JAjzANt78iHgd&#10;xQbC29dISBxHM/ONZrUeTCtu1LvGsoLZNAJBXFjdcKXgfNpOFiCcR9bYWiYFD3Kwzj5GK0y1vXNO&#10;t6OvRICwS1FB7X2XSumKmgy6qe2Ig1fa3qAPsq+k7vEe4KaVcRTNpcGGw0KNHW1qKi7Hq1HgN4dk&#10;/x3/XXdLLE95/JvzYz4o9TmeRV8gPA3+HX61f7SCJIHnl/ADZ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S7Ay8AAAA&#10;2wAAAA8AAAAAAAAAAQAgAAAAIgAAAGRycy9kb3ducmV2LnhtbFBLAQIUABQAAAAIAIdO4kAzLwWe&#10;OwAAADkAAAAQAAAAAAAAAAEAIAAAAAsBAABkcnMvc2hhcGV4bWwueG1sUEsFBgAAAAAGAAYAWwEA&#10;ALUD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 xml:space="preserve">ingressar à </w:t>
      </w:r>
      <w:r>
        <w:rPr>
          <w:sz w:val="24"/>
        </w:rPr>
        <w:t>Empresa</w:t>
      </w:r>
      <w:r>
        <w:rPr>
          <w:spacing w:val="-20"/>
          <w:sz w:val="24"/>
        </w:rPr>
        <w:t xml:space="preserve"> </w:t>
      </w:r>
      <w:r>
        <w:rPr>
          <w:sz w:val="24"/>
        </w:rPr>
        <w:t>Júnior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>Curso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Engenharia</w:t>
      </w:r>
      <w:r>
        <w:rPr>
          <w:spacing w:val="-19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61"/>
        </w:tabs>
        <w:spacing w:before="1" w:after="0" w:line="254" w:lineRule="auto"/>
        <w:ind w:left="100" w:right="120" w:firstLine="0"/>
        <w:jc w:val="both"/>
        <w:rPr>
          <w:sz w:val="24"/>
        </w:rPr>
      </w:pPr>
      <w:r>
        <w:rPr>
          <w:w w:val="95"/>
          <w:sz w:val="24"/>
        </w:rPr>
        <w:t>Os interessados devem ter disponibilidade para dedicação às atividades da Empresa Júnior,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distribuídas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entre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execução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trabalhos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referente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à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qual </w:t>
      </w:r>
      <w:r>
        <w:rPr>
          <w:sz w:val="24"/>
        </w:rPr>
        <w:t>forem</w:t>
      </w:r>
      <w:r>
        <w:rPr>
          <w:spacing w:val="-29"/>
          <w:sz w:val="24"/>
        </w:rPr>
        <w:t xml:space="preserve"> </w:t>
      </w:r>
      <w:r>
        <w:rPr>
          <w:sz w:val="24"/>
        </w:rPr>
        <w:t>selecionados,</w:t>
      </w:r>
      <w:r>
        <w:rPr>
          <w:spacing w:val="-28"/>
          <w:sz w:val="24"/>
        </w:rPr>
        <w:t xml:space="preserve"> </w:t>
      </w:r>
      <w:r>
        <w:rPr>
          <w:sz w:val="24"/>
        </w:rPr>
        <w:t>bem</w:t>
      </w:r>
      <w:r>
        <w:rPr>
          <w:spacing w:val="-29"/>
          <w:sz w:val="24"/>
        </w:rPr>
        <w:t xml:space="preserve"> </w:t>
      </w:r>
      <w:r>
        <w:rPr>
          <w:sz w:val="24"/>
        </w:rPr>
        <w:t>como</w:t>
      </w:r>
      <w:r>
        <w:rPr>
          <w:spacing w:val="-27"/>
          <w:sz w:val="24"/>
        </w:rPr>
        <w:t xml:space="preserve"> </w:t>
      </w:r>
      <w:r>
        <w:rPr>
          <w:sz w:val="24"/>
        </w:rPr>
        <w:t>reuniões,</w:t>
      </w:r>
      <w:r>
        <w:rPr>
          <w:spacing w:val="-28"/>
          <w:sz w:val="24"/>
        </w:rPr>
        <w:t xml:space="preserve"> </w:t>
      </w:r>
      <w:r>
        <w:rPr>
          <w:sz w:val="24"/>
        </w:rPr>
        <w:t>treinamentos,</w:t>
      </w:r>
      <w:r>
        <w:rPr>
          <w:spacing w:val="-28"/>
          <w:sz w:val="24"/>
        </w:rPr>
        <w:t xml:space="preserve"> </w:t>
      </w:r>
      <w:r>
        <w:rPr>
          <w:sz w:val="24"/>
        </w:rPr>
        <w:t>dentre</w:t>
      </w:r>
      <w:r>
        <w:rPr>
          <w:spacing w:val="-29"/>
          <w:sz w:val="24"/>
        </w:rPr>
        <w:t xml:space="preserve"> </w:t>
      </w:r>
      <w:r>
        <w:rPr>
          <w:sz w:val="24"/>
        </w:rPr>
        <w:t>outras</w:t>
      </w:r>
      <w:r>
        <w:rPr>
          <w:spacing w:val="-28"/>
          <w:sz w:val="24"/>
        </w:rPr>
        <w:t xml:space="preserve"> </w:t>
      </w:r>
      <w:r>
        <w:rPr>
          <w:sz w:val="24"/>
        </w:rPr>
        <w:t>tarefas.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DAS</w:t>
      </w:r>
      <w:r>
        <w:rPr>
          <w:spacing w:val="-8"/>
          <w:w w:val="90"/>
        </w:rPr>
        <w:t xml:space="preserve"> </w:t>
      </w:r>
      <w:r>
        <w:rPr>
          <w:w w:val="90"/>
        </w:rPr>
        <w:t>VAGAS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37"/>
        </w:tabs>
        <w:spacing w:before="0" w:after="0" w:line="254" w:lineRule="auto"/>
        <w:ind w:left="100" w:right="112" w:firstLine="0"/>
        <w:jc w:val="both"/>
        <w:rPr>
          <w:sz w:val="24"/>
        </w:rPr>
      </w:pP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abertas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04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(quatro)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conforme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quadro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seguir,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composição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CAP </w:t>
      </w:r>
      <w:r>
        <w:rPr>
          <w:sz w:val="24"/>
        </w:rPr>
        <w:t>que, dentre os critérios avaliados durante este processo seletivo, sejam proativos, comprometidos, empreendedores, que tenham interesse em se desenvolver profissionalmente</w:t>
      </w:r>
      <w:r>
        <w:rPr>
          <w:spacing w:val="-18"/>
          <w:sz w:val="24"/>
        </w:rPr>
        <w:t xml:space="preserve"> </w:t>
      </w:r>
      <w:r>
        <w:rPr>
          <w:sz w:val="24"/>
        </w:rPr>
        <w:t>e</w:t>
      </w:r>
      <w:r>
        <w:rPr>
          <w:spacing w:val="-19"/>
          <w:sz w:val="24"/>
        </w:rPr>
        <w:t xml:space="preserve"> </w:t>
      </w:r>
      <w:r>
        <w:rPr>
          <w:sz w:val="24"/>
        </w:rPr>
        <w:t>contribuir</w:t>
      </w:r>
      <w:r>
        <w:rPr>
          <w:spacing w:val="-20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o</w:t>
      </w:r>
      <w:r>
        <w:rPr>
          <w:spacing w:val="-17"/>
          <w:sz w:val="24"/>
        </w:rPr>
        <w:t xml:space="preserve"> </w:t>
      </w:r>
      <w:r>
        <w:rPr>
          <w:sz w:val="24"/>
        </w:rPr>
        <w:t>desenvolvimento.</w:t>
      </w:r>
    </w:p>
    <w:p>
      <w:pPr>
        <w:pStyle w:val="3"/>
        <w:spacing w:before="1"/>
        <w:rPr>
          <w:sz w:val="25"/>
        </w:rPr>
      </w:pPr>
    </w:p>
    <w:tbl>
      <w:tblPr>
        <w:tblStyle w:val="8"/>
        <w:tblW w:w="8255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09"/>
        <w:gridCol w:w="26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609" w:type="dxa"/>
            <w:shd w:val="clear" w:color="auto" w:fill="DFDFD0"/>
          </w:tcPr>
          <w:p>
            <w:pPr>
              <w:pStyle w:val="10"/>
              <w:spacing w:before="77"/>
              <w:ind w:left="1389" w:right="1390"/>
              <w:rPr>
                <w:sz w:val="24"/>
              </w:rPr>
            </w:pPr>
            <w:r>
              <w:rPr>
                <w:sz w:val="24"/>
              </w:rPr>
              <w:t>Diretoria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77"/>
              <w:ind w:left="352" w:right="358"/>
              <w:rPr>
                <w:sz w:val="24"/>
              </w:rPr>
            </w:pPr>
            <w:r>
              <w:rPr>
                <w:sz w:val="24"/>
              </w:rPr>
              <w:t>Número de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77"/>
              <w:ind w:left="1389" w:right="1392"/>
              <w:rPr>
                <w:sz w:val="24"/>
              </w:rPr>
            </w:pPr>
            <w:r>
              <w:rPr>
                <w:sz w:val="24"/>
              </w:rPr>
              <w:t>Marketing e Comunicação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spacing w:before="77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4" w:right="1392"/>
              <w:rPr>
                <w:sz w:val="24"/>
              </w:rPr>
            </w:pPr>
            <w:r>
              <w:rPr>
                <w:sz w:val="24"/>
              </w:rPr>
              <w:t>Administrativo Financeiro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52" w:right="354"/>
              <w:rPr>
                <w:sz w:val="24"/>
              </w:rPr>
            </w:pPr>
            <w:r>
              <w:rPr>
                <w:w w:val="95"/>
                <w:sz w:val="24"/>
              </w:rPr>
              <w:t>2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9" w:right="1389"/>
              <w:rPr>
                <w:sz w:val="24"/>
              </w:rPr>
            </w:pPr>
            <w:r>
              <w:rPr>
                <w:sz w:val="24"/>
              </w:rPr>
              <w:t>Gestão de Pessoas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63"/>
              <w:ind w:left="1389" w:right="1389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63"/>
              <w:ind w:left="352" w:right="299"/>
              <w:rPr>
                <w:sz w:val="24"/>
              </w:rPr>
            </w:pPr>
            <w:r>
              <w:rPr>
                <w:w w:val="95"/>
                <w:sz w:val="24"/>
              </w:rPr>
              <w:t>4 vagas</w:t>
            </w:r>
          </w:p>
        </w:tc>
      </w:tr>
    </w:tbl>
    <w:p>
      <w:pPr>
        <w:pStyle w:val="3"/>
      </w:pPr>
    </w:p>
    <w:p>
      <w:pPr>
        <w:pStyle w:val="3"/>
        <w:spacing w:before="4"/>
        <w:rPr>
          <w:sz w:val="27"/>
        </w:rPr>
      </w:pPr>
    </w:p>
    <w:p>
      <w:pPr>
        <w:pStyle w:val="9"/>
        <w:numPr>
          <w:ilvl w:val="1"/>
          <w:numId w:val="1"/>
        </w:numPr>
        <w:tabs>
          <w:tab w:val="left" w:pos="522"/>
        </w:tabs>
        <w:spacing w:before="0" w:after="0" w:line="254" w:lineRule="auto"/>
        <w:ind w:left="100" w:right="114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função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dos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Membro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Efetivo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voluntária,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havendo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remuneração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pelo </w:t>
      </w:r>
      <w:r>
        <w:rPr>
          <w:sz w:val="24"/>
        </w:rPr>
        <w:t>exercício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suas</w:t>
      </w:r>
      <w:r>
        <w:rPr>
          <w:spacing w:val="-17"/>
          <w:sz w:val="24"/>
        </w:rPr>
        <w:t xml:space="preserve"> </w:t>
      </w:r>
      <w:r>
        <w:rPr>
          <w:sz w:val="24"/>
        </w:rPr>
        <w:t>atividades</w:t>
      </w:r>
      <w:r>
        <w:rPr>
          <w:spacing w:val="-15"/>
          <w:sz w:val="24"/>
        </w:rPr>
        <w:t xml:space="preserve"> </w:t>
      </w:r>
      <w:r>
        <w:rPr>
          <w:sz w:val="24"/>
        </w:rPr>
        <w:t>descritas</w:t>
      </w:r>
      <w:r>
        <w:rPr>
          <w:spacing w:val="-17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anexo</w:t>
      </w:r>
      <w:r>
        <w:rPr>
          <w:spacing w:val="-21"/>
          <w:sz w:val="24"/>
        </w:rPr>
        <w:t xml:space="preserve"> </w:t>
      </w:r>
      <w:r>
        <w:rPr>
          <w:sz w:val="24"/>
        </w:rPr>
        <w:t>I.</w:t>
      </w:r>
    </w:p>
    <w:p>
      <w:pPr>
        <w:pStyle w:val="9"/>
        <w:numPr>
          <w:ilvl w:val="1"/>
          <w:numId w:val="1"/>
        </w:numPr>
        <w:tabs>
          <w:tab w:val="left" w:pos="513"/>
        </w:tabs>
        <w:spacing w:before="1" w:after="0" w:line="254" w:lineRule="auto"/>
        <w:ind w:left="100" w:right="108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Empresa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Júnior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reserva-se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direito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preencher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todas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existam candidatos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perfil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adequado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ocupá-las,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expandir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número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aprovados </w:t>
      </w:r>
      <w:r>
        <w:rPr>
          <w:sz w:val="24"/>
        </w:rPr>
        <w:t>caso seja</w:t>
      </w:r>
      <w:r>
        <w:rPr>
          <w:spacing w:val="-34"/>
          <w:sz w:val="24"/>
        </w:rPr>
        <w:t xml:space="preserve"> </w:t>
      </w:r>
      <w:r>
        <w:rPr>
          <w:sz w:val="24"/>
        </w:rPr>
        <w:t>necessário.</w:t>
      </w: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  <w:rPr>
          <w:w w:val="95"/>
        </w:rPr>
      </w:pPr>
      <w:r>
        <w:rPr>
          <w:w w:val="95"/>
        </w:rPr>
        <w:t>CRONOGRAMA</w:t>
      </w:r>
      <w:r>
        <w:rPr>
          <w:spacing w:val="-20"/>
          <w:w w:val="95"/>
        </w:rPr>
        <w:t xml:space="preserve"> </w:t>
      </w:r>
      <w:r>
        <w:rPr>
          <w:w w:val="95"/>
        </w:rPr>
        <w:t>–</w:t>
      </w:r>
      <w:r>
        <w:rPr>
          <w:spacing w:val="-20"/>
          <w:w w:val="95"/>
        </w:rPr>
        <w:t xml:space="preserve"> </w:t>
      </w:r>
      <w:r>
        <w:rPr>
          <w:w w:val="95"/>
        </w:rPr>
        <w:t>ETAPA</w:t>
      </w:r>
      <w:r>
        <w:rPr>
          <w:spacing w:val="-18"/>
          <w:w w:val="95"/>
        </w:rPr>
        <w:t xml:space="preserve"> </w:t>
      </w:r>
      <w:r>
        <w:rPr>
          <w:w w:val="95"/>
        </w:rPr>
        <w:t>DO</w:t>
      </w:r>
      <w:r>
        <w:rPr>
          <w:spacing w:val="-20"/>
          <w:w w:val="95"/>
        </w:rPr>
        <w:t xml:space="preserve"> </w:t>
      </w:r>
      <w:r>
        <w:rPr>
          <w:w w:val="95"/>
        </w:rPr>
        <w:t>PROCESSO</w:t>
      </w:r>
      <w:r>
        <w:rPr>
          <w:spacing w:val="-19"/>
          <w:w w:val="95"/>
        </w:rPr>
        <w:t xml:space="preserve"> </w:t>
      </w:r>
      <w:r>
        <w:rPr>
          <w:w w:val="95"/>
        </w:rPr>
        <w:t>SELETIVO</w:t>
      </w:r>
    </w:p>
    <w:p>
      <w:pPr>
        <w:rPr>
          <w:w w:val="95"/>
        </w:rPr>
      </w:pPr>
    </w:p>
    <w:tbl>
      <w:tblPr>
        <w:tblStyle w:val="8"/>
        <w:tblW w:w="8254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68"/>
        <w:gridCol w:w="33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868" w:type="dxa"/>
            <w:shd w:val="clear" w:color="auto" w:fill="DFDFD0"/>
          </w:tcPr>
          <w:p>
            <w:pPr>
              <w:pStyle w:val="10"/>
              <w:spacing w:before="77"/>
              <w:ind w:left="1359" w:right="619"/>
              <w:rPr>
                <w:sz w:val="24"/>
              </w:rPr>
            </w:pPr>
            <w:r>
              <w:rPr>
                <w:sz w:val="24"/>
              </w:rPr>
              <w:t>Evento</w:t>
            </w:r>
          </w:p>
        </w:tc>
        <w:tc>
          <w:tcPr>
            <w:tcW w:w="3386" w:type="dxa"/>
            <w:shd w:val="clear" w:color="auto" w:fill="DFDFD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sz w:val="24"/>
              </w:rPr>
              <w:t>Período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spacing w:before="77"/>
              <w:ind w:left="1359" w:right="624"/>
              <w:rPr>
                <w:sz w:val="24"/>
              </w:rPr>
            </w:pPr>
            <w:r>
              <w:rPr>
                <w:sz w:val="24"/>
              </w:rPr>
              <w:t>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w w:val="95"/>
                <w:sz w:val="24"/>
              </w:rPr>
              <w:t>25/09/2019 a 25/10/2019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ind w:left="1359" w:right="626"/>
              <w:rPr>
                <w:sz w:val="24"/>
              </w:rPr>
            </w:pPr>
            <w:r>
              <w:rPr>
                <w:sz w:val="24"/>
              </w:rPr>
              <w:t>Homologação da 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45"/>
              <w:ind w:left="767"/>
              <w:rPr>
                <w:sz w:val="22"/>
              </w:rPr>
            </w:pPr>
            <w:r>
              <w:rPr>
                <w:sz w:val="22"/>
              </w:rPr>
              <w:t>28/10/2019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1389" w:rightChars="0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Dinâmicas Práticas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06/11/2019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260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Entrevista Individuais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13/11/2019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left="2243" w:leftChars="0" w:right="1725" w:rightChars="0"/>
              <w:rPr>
                <w:sz w:val="24"/>
              </w:rPr>
            </w:pPr>
            <w:r>
              <w:rPr>
                <w:sz w:val="24"/>
              </w:rPr>
              <w:t>Resultado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15/11/2019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308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Início das Atividades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5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20/11/2019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pStyle w:val="9"/>
        <w:numPr>
          <w:ilvl w:val="0"/>
          <w:numId w:val="1"/>
        </w:numPr>
        <w:tabs>
          <w:tab w:val="left" w:pos="336"/>
        </w:tabs>
        <w:spacing w:before="55" w:after="0" w:line="240" w:lineRule="auto"/>
        <w:ind w:left="335" w:right="0" w:hanging="235"/>
        <w:jc w:val="left"/>
        <w:rPr>
          <w:b/>
          <w:sz w:val="24"/>
        </w:rPr>
      </w:pPr>
      <w:r>
        <w:rPr>
          <w:b/>
          <w:w w:val="90"/>
          <w:sz w:val="24"/>
        </w:rPr>
        <w:t>DAS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w w:val="90"/>
          <w:sz w:val="24"/>
        </w:rPr>
        <w:t>ETAPAS</w:t>
      </w:r>
    </w:p>
    <w:p>
      <w:pPr>
        <w:pStyle w:val="3"/>
        <w:rPr>
          <w:b/>
          <w:sz w:val="27"/>
        </w:rPr>
      </w:pPr>
    </w:p>
    <w:p>
      <w:pPr>
        <w:pStyle w:val="9"/>
        <w:numPr>
          <w:ilvl w:val="1"/>
          <w:numId w:val="3"/>
        </w:numPr>
        <w:tabs>
          <w:tab w:val="left" w:pos="451"/>
        </w:tabs>
        <w:spacing w:before="0" w:after="0" w:line="254" w:lineRule="auto"/>
        <w:ind w:left="100" w:right="106" w:firstLine="0"/>
        <w:jc w:val="left"/>
        <w:rPr>
          <w:sz w:val="24"/>
        </w:rPr>
      </w:pPr>
      <w:r>
        <w:rPr>
          <w:w w:val="95"/>
          <w:sz w:val="24"/>
        </w:rPr>
        <w:t>O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795776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79296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D1XHDf3QAA&#10;AA4BAAAPAAAAAAAAAAEAIAAAACIAAABkcnMvZG93bnJldi54bWxQSwECFAAUAAAACACHTuJACgjY&#10;ftwDAAB5DAAADgAAAAAAAAABACAAAAAs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_x0000_s1026" o:spid="_x0000_s1026" o:spt="1" style="position:absolute;left:-5;top:-17;height:16871;width:1304;v-text-anchor:middle;" fillcolor="#242413" filled="t" stroked="f" coordsize="21600,21600" o:gfxdata="UEsDBAoAAAAAAIdO4kAAAAAAAAAAAAAAAAAEAAAAZHJzL1BLAwQUAAAACACHTuJAAE/Xq7cAAADa&#10;AAAADwAAAGRycy9kb3ducmV2LnhtbEVPy2oCMRTdF/oP4RbcOZlpQ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AT9ertwAAANoAAAAP&#10;AAAAAAAAAAEAIAAAACIAAABkcnMvZG93bnJldi54bWxQSwECFAAUAAAACACHTuJAMy8FnjsAAAA5&#10;AAAAEAAAAAAAAAABACAAAAAGAQAAZHJzL3NoYXBleG1sLnhtbFBLBQYAAAAABgAGAFsBAACwAwAA&#10;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nsyEWr4AAADa&#10;AAAADwAAAGRycy9kb3ducmV2LnhtbEWPT4vCMBTE74LfIbwFL6KJC8pSjbJUF8TFQ13RPT6aZ1u2&#10;eSlN/PftzYLgcZiZ3zCzxc3W4kKtrxxrGA0VCOLcmYoLDfufr8EHCB+QDdaOScOdPCzm3c4ME+Ou&#10;nNFlFwoRIewT1FCG0CRS+rwki37oGuLonVxrMUTZFtK0eI1wW8t3pSbSYsVxocSG0pLyv93Zajim&#10;y8M925w+v+k3m2z7jTqmq5XWvbeRmoIIdAuv8LO9NhrG8H8l3gA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yEW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7jP/bsAAADa&#10;AAAADwAAAGRycy9kb3ducmV2LnhtbEWPT4vCMBTE74LfITzBi2iqomht6kFYWLwsq/X+bJ5tsXkp&#10;Tax/Pv1GWPA4zMxvmGT7MLXoqHWVZQXTSQSCOLe64kJBdvwar0A4j6yxtkwKnuRgm/Z7Ccba3vmX&#10;uoMvRICwi1FB6X0TS+nykgy6iW2Ig3exrUEfZFtI3eI9wE0tZ1G0lAYrDgslNrQrKb8ebkbB6LLL&#10;nqe9/XktDWWLc6ereeaVGg6m0QaEp4f/hP/b31rBGt5Xwg2Q6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7jP/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aHqqNLsAAADb&#10;AAAADwAAAGRycy9kb3ducmV2LnhtbEVPS07DMBDdI3EHa5DYUadZhDbUyaJVBawgaQ8wjadJRDyO&#10;YufT22MkpO7m6X1nly+mExMNrrWsYL2KQBBXVrdcKzifji8bEM4ja+wsk4IbOcizx4cdptrOXNBU&#10;+lqEEHYpKmi871MpXdWQQbeyPXHgrnYw6AMcaqkHnEO46WQcRYk02HJoaLCnfUPVTzkaBX7//fp1&#10;iC/j+xavpyL+LPiWLEo9P62jNxCeFn8X/7s/dJgfw98v4QCZ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qqNL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BzYPr7kAAADb&#10;AAAADwAAAGRycy9kb3ducmV2LnhtbEVPzYrCMBC+L/gOYQRva2oF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2D6+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>omposto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por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(três)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etapas,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sejam: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Inscrição,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dinâmicas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práticas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entrevista.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349"/>
        </w:tabs>
        <w:spacing w:before="0" w:after="0" w:line="240" w:lineRule="auto"/>
        <w:ind w:left="1348" w:right="0" w:hanging="543"/>
        <w:jc w:val="left"/>
      </w:pPr>
      <w:r>
        <w:rPr>
          <w:w w:val="95"/>
        </w:rPr>
        <w:t>Inscrição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9"/>
        <w:jc w:val="both"/>
      </w:pPr>
      <w:r>
        <w:rPr>
          <w:w w:val="95"/>
        </w:rPr>
        <w:t>O</w:t>
      </w:r>
      <w:r>
        <w:rPr>
          <w:spacing w:val="-33"/>
          <w:w w:val="95"/>
        </w:rPr>
        <w:t xml:space="preserve"> </w:t>
      </w:r>
      <w:r>
        <w:rPr>
          <w:w w:val="95"/>
        </w:rPr>
        <w:t>período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inscrições</w:t>
      </w:r>
      <w:r>
        <w:rPr>
          <w:spacing w:val="-31"/>
          <w:w w:val="95"/>
        </w:rPr>
        <w:t xml:space="preserve"> </w:t>
      </w:r>
      <w:r>
        <w:rPr>
          <w:w w:val="95"/>
        </w:rPr>
        <w:t>dos</w:t>
      </w:r>
      <w:r>
        <w:rPr>
          <w:spacing w:val="-31"/>
          <w:w w:val="95"/>
        </w:rPr>
        <w:t xml:space="preserve"> </w:t>
      </w:r>
      <w:r>
        <w:rPr>
          <w:w w:val="95"/>
        </w:rPr>
        <w:t>candidatos</w:t>
      </w:r>
      <w:r>
        <w:rPr>
          <w:spacing w:val="-30"/>
          <w:w w:val="95"/>
        </w:rPr>
        <w:t xml:space="preserve"> </w:t>
      </w:r>
      <w:r>
        <w:rPr>
          <w:w w:val="95"/>
        </w:rPr>
        <w:t>terá</w:t>
      </w:r>
      <w:r>
        <w:rPr>
          <w:spacing w:val="-32"/>
          <w:w w:val="95"/>
        </w:rPr>
        <w:t xml:space="preserve"> </w:t>
      </w:r>
      <w:r>
        <w:rPr>
          <w:w w:val="95"/>
        </w:rPr>
        <w:t>início</w:t>
      </w:r>
      <w:r>
        <w:rPr>
          <w:spacing w:val="-34"/>
          <w:w w:val="95"/>
        </w:rPr>
        <w:t xml:space="preserve"> </w:t>
      </w:r>
      <w:r>
        <w:rPr>
          <w:w w:val="95"/>
        </w:rPr>
        <w:t>às</w:t>
      </w:r>
      <w:r>
        <w:rPr>
          <w:spacing w:val="-30"/>
          <w:w w:val="95"/>
        </w:rPr>
        <w:t xml:space="preserve"> </w:t>
      </w:r>
      <w:r>
        <w:rPr>
          <w:w w:val="95"/>
        </w:rPr>
        <w:t>dia</w:t>
      </w:r>
      <w:r>
        <w:rPr>
          <w:spacing w:val="-28"/>
          <w:w w:val="95"/>
        </w:rPr>
        <w:t xml:space="preserve"> </w:t>
      </w:r>
      <w:r>
        <w:rPr>
          <w:w w:val="95"/>
        </w:rPr>
        <w:t>25</w:t>
      </w:r>
      <w:r>
        <w:rPr>
          <w:spacing w:val="-33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setembro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2019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29"/>
          <w:w w:val="95"/>
        </w:rPr>
        <w:t xml:space="preserve"> </w:t>
      </w:r>
      <w:r>
        <w:rPr>
          <w:w w:val="95"/>
        </w:rPr>
        <w:t>término</w:t>
      </w:r>
      <w:r>
        <w:rPr>
          <w:spacing w:val="-33"/>
          <w:w w:val="95"/>
        </w:rPr>
        <w:t xml:space="preserve"> </w:t>
      </w:r>
      <w:r>
        <w:rPr>
          <w:w w:val="95"/>
        </w:rPr>
        <w:t>às 23h</w:t>
      </w:r>
      <w:r>
        <w:rPr>
          <w:spacing w:val="-25"/>
          <w:w w:val="95"/>
        </w:rPr>
        <w:t xml:space="preserve"> </w:t>
      </w:r>
      <w:r>
        <w:rPr>
          <w:w w:val="95"/>
        </w:rPr>
        <w:t>59min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1"/>
          <w:w w:val="95"/>
        </w:rPr>
        <w:t xml:space="preserve"> </w:t>
      </w:r>
      <w:r>
        <w:rPr>
          <w:w w:val="95"/>
        </w:rPr>
        <w:t>dia</w:t>
      </w:r>
      <w:r>
        <w:rPr>
          <w:spacing w:val="-25"/>
          <w:w w:val="95"/>
        </w:rPr>
        <w:t xml:space="preserve"> </w:t>
      </w:r>
      <w:r>
        <w:rPr>
          <w:w w:val="95"/>
        </w:rPr>
        <w:t>25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Outubro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2019.</w:t>
      </w:r>
      <w:r>
        <w:rPr>
          <w:spacing w:val="-26"/>
          <w:w w:val="95"/>
        </w:rPr>
        <w:t xml:space="preserve"> </w:t>
      </w:r>
      <w:r>
        <w:rPr>
          <w:w w:val="95"/>
        </w:rPr>
        <w:t>Para</w:t>
      </w:r>
      <w:r>
        <w:rPr>
          <w:spacing w:val="-23"/>
          <w:w w:val="95"/>
        </w:rPr>
        <w:t xml:space="preserve"> </w:t>
      </w:r>
      <w:r>
        <w:rPr>
          <w:w w:val="95"/>
        </w:rPr>
        <w:t>se</w:t>
      </w:r>
      <w:r>
        <w:rPr>
          <w:spacing w:val="-27"/>
          <w:w w:val="95"/>
        </w:rPr>
        <w:t xml:space="preserve"> </w:t>
      </w:r>
      <w:r>
        <w:rPr>
          <w:w w:val="95"/>
        </w:rPr>
        <w:t>inscrever</w:t>
      </w:r>
      <w:r>
        <w:rPr>
          <w:spacing w:val="-27"/>
          <w:w w:val="95"/>
        </w:rPr>
        <w:t xml:space="preserve"> </w:t>
      </w:r>
      <w:r>
        <w:rPr>
          <w:w w:val="95"/>
        </w:rPr>
        <w:t>no</w:t>
      </w:r>
      <w:r>
        <w:rPr>
          <w:spacing w:val="-25"/>
          <w:w w:val="95"/>
        </w:rPr>
        <w:t xml:space="preserve"> </w:t>
      </w:r>
      <w:r>
        <w:rPr>
          <w:w w:val="95"/>
        </w:rPr>
        <w:t>processo</w:t>
      </w:r>
      <w:r>
        <w:rPr>
          <w:spacing w:val="-28"/>
          <w:w w:val="95"/>
        </w:rPr>
        <w:t xml:space="preserve"> </w:t>
      </w:r>
      <w:r>
        <w:rPr>
          <w:w w:val="95"/>
        </w:rPr>
        <w:t>seletivo</w:t>
      </w:r>
      <w:r>
        <w:rPr>
          <w:spacing w:val="-28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candidato deverá</w:t>
      </w:r>
      <w:r>
        <w:rPr>
          <w:spacing w:val="-28"/>
          <w:w w:val="95"/>
        </w:rPr>
        <w:t xml:space="preserve"> </w:t>
      </w:r>
      <w:r>
        <w:rPr>
          <w:w w:val="95"/>
        </w:rPr>
        <w:t>preencher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9"/>
          <w:w w:val="95"/>
        </w:rPr>
        <w:t xml:space="preserve"> </w:t>
      </w:r>
      <w:r>
        <w:rPr>
          <w:w w:val="95"/>
        </w:rPr>
        <w:t>formulário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r>
        <w:rPr>
          <w:w w:val="95"/>
        </w:rPr>
        <w:t>inscrição</w:t>
      </w:r>
      <w:r>
        <w:rPr>
          <w:spacing w:val="-29"/>
          <w:w w:val="95"/>
        </w:rPr>
        <w:t xml:space="preserve"> </w:t>
      </w:r>
      <w:r>
        <w:rPr>
          <w:w w:val="95"/>
        </w:rPr>
        <w:t>disponível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9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seguir</w:t>
      </w:r>
      <w:r>
        <w:rPr>
          <w:spacing w:val="-29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nas</w:t>
      </w:r>
      <w:r>
        <w:rPr>
          <w:spacing w:val="-26"/>
          <w:w w:val="95"/>
        </w:rPr>
        <w:t xml:space="preserve"> </w:t>
      </w:r>
      <w:r>
        <w:rPr>
          <w:w w:val="95"/>
        </w:rPr>
        <w:t>mídias</w:t>
      </w:r>
      <w:r>
        <w:rPr>
          <w:spacing w:val="-26"/>
          <w:w w:val="95"/>
        </w:rPr>
        <w:t xml:space="preserve"> </w:t>
      </w:r>
      <w:r>
        <w:rPr>
          <w:w w:val="95"/>
        </w:rPr>
        <w:t>oficiais</w:t>
      </w:r>
      <w:r>
        <w:rPr>
          <w:spacing w:val="-26"/>
          <w:w w:val="95"/>
        </w:rPr>
        <w:t xml:space="preserve"> </w:t>
      </w:r>
      <w:r>
        <w:rPr>
          <w:w w:val="95"/>
        </w:rPr>
        <w:t>da empresa</w:t>
      </w:r>
      <w:r>
        <w:rPr>
          <w:spacing w:val="-24"/>
          <w:w w:val="95"/>
        </w:rPr>
        <w:t xml:space="preserve"> </w:t>
      </w:r>
      <w:r>
        <w:rPr>
          <w:w w:val="95"/>
        </w:rPr>
        <w:t>como</w:t>
      </w:r>
      <w:r>
        <w:rPr>
          <w:spacing w:val="-25"/>
          <w:w w:val="95"/>
        </w:rPr>
        <w:t xml:space="preserve"> </w:t>
      </w:r>
      <w:r>
        <w:rPr>
          <w:w w:val="95"/>
        </w:rPr>
        <w:t>Facebook,</w:t>
      </w:r>
      <w:r>
        <w:rPr>
          <w:spacing w:val="-22"/>
          <w:w w:val="95"/>
        </w:rPr>
        <w:t xml:space="preserve"> </w:t>
      </w:r>
      <w:r>
        <w:rPr>
          <w:w w:val="95"/>
        </w:rPr>
        <w:t>Instagram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Twitter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entregar</w:t>
      </w:r>
      <w:r>
        <w:rPr>
          <w:spacing w:val="-25"/>
          <w:w w:val="95"/>
        </w:rPr>
        <w:t xml:space="preserve"> </w:t>
      </w:r>
      <w:r>
        <w:rPr>
          <w:w w:val="95"/>
        </w:rPr>
        <w:t>junto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documentações</w:t>
      </w:r>
      <w:r>
        <w:rPr>
          <w:spacing w:val="-22"/>
          <w:w w:val="95"/>
        </w:rPr>
        <w:t xml:space="preserve"> </w:t>
      </w:r>
      <w:r>
        <w:rPr>
          <w:w w:val="95"/>
        </w:rPr>
        <w:t>exigida.</w:t>
      </w:r>
    </w:p>
    <w:p>
      <w:pPr>
        <w:pStyle w:val="3"/>
        <w:spacing w:before="2"/>
        <w:ind w:left="100"/>
        <w:jc w:val="both"/>
      </w:pPr>
      <w:r>
        <w:t xml:space="preserve">Link de Inscrição: </w:t>
      </w:r>
      <w:r>
        <w:fldChar w:fldCharType="begin"/>
      </w:r>
      <w:r>
        <w:instrText xml:space="preserve"> HYPERLINK "https://forms.gle/piyMArC3CH2Ve8Cn6" \h </w:instrText>
      </w:r>
      <w:r>
        <w:fldChar w:fldCharType="separate"/>
      </w:r>
      <w:r>
        <w:rPr>
          <w:color w:val="0462C1"/>
          <w:u w:val="single" w:color="0462C1"/>
        </w:rPr>
        <w:t>https://forms.gle/piyMArC3CH2Ve8Cn6</w:t>
      </w:r>
      <w:r>
        <w:rPr>
          <w:color w:val="0462C1"/>
          <w:u w:val="single" w:color="0462C1"/>
        </w:rPr>
        <w:fldChar w:fldCharType="end"/>
      </w:r>
    </w:p>
    <w:p>
      <w:pPr>
        <w:pStyle w:val="3"/>
        <w:spacing w:before="11"/>
        <w:rPr>
          <w:sz w:val="20"/>
        </w:rPr>
      </w:pPr>
    </w:p>
    <w:p>
      <w:pPr>
        <w:pStyle w:val="9"/>
        <w:numPr>
          <w:ilvl w:val="3"/>
          <w:numId w:val="3"/>
        </w:numPr>
        <w:tabs>
          <w:tab w:val="left" w:pos="1363"/>
        </w:tabs>
        <w:spacing w:before="55" w:after="0" w:line="240" w:lineRule="auto"/>
        <w:ind w:left="1363" w:right="0" w:hanging="783"/>
        <w:jc w:val="left"/>
        <w:rPr>
          <w:sz w:val="24"/>
        </w:rPr>
      </w:pPr>
      <w:r>
        <w:rPr>
          <w:sz w:val="24"/>
        </w:rPr>
        <w:t>Documentação</w:t>
      </w:r>
      <w:r>
        <w:rPr>
          <w:spacing w:val="-18"/>
          <w:sz w:val="24"/>
        </w:rPr>
        <w:t xml:space="preserve"> </w:t>
      </w:r>
      <w:r>
        <w:rPr>
          <w:sz w:val="24"/>
        </w:rPr>
        <w:t>exigida</w:t>
      </w:r>
    </w:p>
    <w:p>
      <w:pPr>
        <w:pStyle w:val="9"/>
        <w:numPr>
          <w:ilvl w:val="0"/>
          <w:numId w:val="4"/>
        </w:numPr>
        <w:tabs>
          <w:tab w:val="left" w:pos="835"/>
        </w:tabs>
        <w:spacing w:before="16" w:after="0" w:line="240" w:lineRule="auto"/>
        <w:ind w:left="100" w:right="0" w:firstLine="480"/>
        <w:jc w:val="left"/>
        <w:rPr>
          <w:sz w:val="24"/>
        </w:rPr>
      </w:pPr>
      <w:r>
        <w:rPr>
          <w:sz w:val="24"/>
        </w:rPr>
        <w:t>Relatório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índice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z w:val="24"/>
        </w:rPr>
        <w:t>aproveitamento</w:t>
      </w:r>
      <w:r>
        <w:rPr>
          <w:spacing w:val="-27"/>
          <w:sz w:val="24"/>
        </w:rPr>
        <w:t xml:space="preserve"> </w:t>
      </w:r>
      <w:r>
        <w:rPr>
          <w:sz w:val="24"/>
        </w:rPr>
        <w:t>(para</w:t>
      </w:r>
      <w:r>
        <w:rPr>
          <w:spacing w:val="-23"/>
          <w:sz w:val="24"/>
        </w:rPr>
        <w:t xml:space="preserve"> </w:t>
      </w:r>
      <w:r>
        <w:rPr>
          <w:sz w:val="24"/>
        </w:rPr>
        <w:t>análise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frequência);</w:t>
      </w:r>
    </w:p>
    <w:p>
      <w:pPr>
        <w:pStyle w:val="9"/>
        <w:numPr>
          <w:ilvl w:val="0"/>
          <w:numId w:val="4"/>
        </w:numPr>
        <w:tabs>
          <w:tab w:val="left" w:pos="830"/>
        </w:tabs>
        <w:spacing w:before="22" w:after="0" w:line="240" w:lineRule="auto"/>
        <w:ind w:left="829" w:right="0" w:hanging="249"/>
        <w:jc w:val="left"/>
        <w:rPr>
          <w:sz w:val="24"/>
        </w:rPr>
      </w:pPr>
      <w:r>
        <w:rPr>
          <w:sz w:val="24"/>
        </w:rPr>
        <w:t>Cópia</w:t>
      </w:r>
      <w:r>
        <w:rPr>
          <w:spacing w:val="-18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comprovante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matrícula</w:t>
      </w:r>
      <w:r>
        <w:rPr>
          <w:spacing w:val="-18"/>
          <w:sz w:val="24"/>
        </w:rPr>
        <w:t xml:space="preserve"> </w:t>
      </w:r>
      <w:r>
        <w:rPr>
          <w:sz w:val="24"/>
        </w:rPr>
        <w:t>2019/2;</w:t>
      </w:r>
    </w:p>
    <w:p>
      <w:pPr>
        <w:pStyle w:val="9"/>
        <w:numPr>
          <w:ilvl w:val="0"/>
          <w:numId w:val="4"/>
        </w:numPr>
        <w:tabs>
          <w:tab w:val="left" w:pos="864"/>
        </w:tabs>
        <w:spacing w:before="17" w:after="0" w:line="252" w:lineRule="auto"/>
        <w:ind w:left="100" w:right="112" w:firstLine="480"/>
        <w:jc w:val="both"/>
        <w:rPr>
          <w:sz w:val="24"/>
        </w:rPr>
      </w:pPr>
      <w:r>
        <w:rPr>
          <w:sz w:val="24"/>
        </w:rPr>
        <w:t>Biografia (transmitir de forma resumida a sua biografia usando os meios de</w:t>
      </w:r>
      <w:r>
        <w:rPr>
          <w:spacing w:val="-45"/>
          <w:sz w:val="24"/>
        </w:rPr>
        <w:t xml:space="preserve"> </w:t>
      </w:r>
      <w:r>
        <w:rPr>
          <w:sz w:val="24"/>
        </w:rPr>
        <w:t xml:space="preserve">de </w:t>
      </w:r>
      <w:r>
        <w:rPr>
          <w:w w:val="95"/>
          <w:sz w:val="24"/>
        </w:rPr>
        <w:t>preferência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pessoal,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podendo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vídeo,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texto,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graphic-novel,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stop-motion,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ou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qualquer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outro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sua</w:t>
      </w:r>
      <w:r>
        <w:rPr>
          <w:spacing w:val="-17"/>
          <w:sz w:val="24"/>
        </w:rPr>
        <w:t xml:space="preserve"> </w:t>
      </w:r>
      <w:r>
        <w:rPr>
          <w:sz w:val="24"/>
        </w:rPr>
        <w:t>criatividade</w:t>
      </w:r>
      <w:r>
        <w:rPr>
          <w:spacing w:val="-17"/>
          <w:sz w:val="24"/>
        </w:rPr>
        <w:t xml:space="preserve"> </w:t>
      </w:r>
      <w:r>
        <w:rPr>
          <w:sz w:val="24"/>
        </w:rPr>
        <w:t>permita</w:t>
      </w:r>
      <w:r>
        <w:rPr>
          <w:spacing w:val="-17"/>
          <w:sz w:val="24"/>
        </w:rPr>
        <w:t xml:space="preserve"> </w:t>
      </w:r>
      <w:r>
        <w:rPr>
          <w:sz w:val="24"/>
        </w:rPr>
        <w:t>escolher)</w:t>
      </w:r>
      <w:r>
        <w:rPr>
          <w:position w:val="8"/>
          <w:sz w:val="16"/>
        </w:rPr>
        <w:t>1</w:t>
      </w:r>
      <w:r>
        <w:rPr>
          <w:sz w:val="24"/>
        </w:rPr>
        <w:t>.</w:t>
      </w:r>
    </w:p>
    <w:p>
      <w:pPr>
        <w:pStyle w:val="3"/>
        <w:spacing w:before="10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123"/>
        </w:tabs>
        <w:spacing w:before="0" w:after="0" w:line="240" w:lineRule="auto"/>
        <w:ind w:left="1122" w:right="0" w:hanging="542"/>
        <w:jc w:val="left"/>
      </w:pPr>
      <w:r>
        <w:rPr>
          <w:w w:val="95"/>
        </w:rPr>
        <w:t>Dinâmica</w:t>
      </w:r>
      <w:r>
        <w:rPr>
          <w:spacing w:val="-9"/>
          <w:w w:val="95"/>
        </w:rPr>
        <w:t xml:space="preserve"> </w:t>
      </w:r>
      <w:r>
        <w:rPr>
          <w:w w:val="95"/>
        </w:rPr>
        <w:t>Prática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candidato</w:t>
      </w:r>
      <w:r>
        <w:rPr>
          <w:spacing w:val="-18"/>
          <w:w w:val="95"/>
        </w:rPr>
        <w:t xml:space="preserve"> </w:t>
      </w:r>
      <w:r>
        <w:rPr>
          <w:w w:val="95"/>
        </w:rPr>
        <w:t>deverá</w:t>
      </w:r>
      <w:r>
        <w:rPr>
          <w:spacing w:val="-16"/>
          <w:w w:val="95"/>
        </w:rPr>
        <w:t xml:space="preserve"> </w:t>
      </w:r>
      <w:r>
        <w:rPr>
          <w:w w:val="95"/>
        </w:rPr>
        <w:t>escolher</w:t>
      </w:r>
      <w:r>
        <w:rPr>
          <w:spacing w:val="-15"/>
          <w:w w:val="95"/>
        </w:rPr>
        <w:t xml:space="preserve"> </w:t>
      </w:r>
      <w:r>
        <w:rPr>
          <w:w w:val="95"/>
        </w:rPr>
        <w:t>qual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melhor</w:t>
      </w:r>
      <w:r>
        <w:rPr>
          <w:spacing w:val="-15"/>
          <w:w w:val="95"/>
        </w:rPr>
        <w:t xml:space="preserve"> </w:t>
      </w:r>
      <w:r>
        <w:rPr>
          <w:w w:val="95"/>
        </w:rPr>
        <w:t>dia</w:t>
      </w:r>
      <w:r>
        <w:rPr>
          <w:spacing w:val="-17"/>
          <w:w w:val="95"/>
        </w:rPr>
        <w:t xml:space="preserve"> </w:t>
      </w:r>
      <w:r>
        <w:rPr>
          <w:w w:val="95"/>
        </w:rPr>
        <w:t>para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dinâmicas</w:t>
      </w:r>
      <w:r>
        <w:rPr>
          <w:spacing w:val="-15"/>
          <w:w w:val="95"/>
        </w:rPr>
        <w:t xml:space="preserve"> </w:t>
      </w:r>
      <w:r>
        <w:rPr>
          <w:w w:val="95"/>
        </w:rPr>
        <w:t>Práticas</w:t>
      </w:r>
      <w:r>
        <w:rPr>
          <w:spacing w:val="-14"/>
          <w:w w:val="95"/>
        </w:rPr>
        <w:t xml:space="preserve"> </w:t>
      </w:r>
      <w:r>
        <w:rPr>
          <w:w w:val="95"/>
        </w:rPr>
        <w:t>na</w:t>
      </w:r>
      <w:r>
        <w:rPr>
          <w:spacing w:val="-17"/>
          <w:w w:val="95"/>
        </w:rPr>
        <w:t xml:space="preserve"> </w:t>
      </w:r>
      <w:r>
        <w:rPr>
          <w:w w:val="95"/>
        </w:rPr>
        <w:t>inscrição.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Em </w:t>
      </w:r>
      <w:r>
        <w:t>caso</w:t>
      </w:r>
      <w:r>
        <w:rPr>
          <w:spacing w:val="-23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poucas</w:t>
      </w:r>
      <w:r>
        <w:rPr>
          <w:spacing w:val="-19"/>
        </w:rPr>
        <w:t xml:space="preserve"> </w:t>
      </w:r>
      <w:r>
        <w:t>inscrições,</w:t>
      </w:r>
      <w:r>
        <w:rPr>
          <w:spacing w:val="-19"/>
        </w:rPr>
        <w:t xml:space="preserve"> </w:t>
      </w:r>
      <w:r>
        <w:t>será</w:t>
      </w:r>
      <w:r>
        <w:rPr>
          <w:spacing w:val="-21"/>
        </w:rPr>
        <w:t xml:space="preserve"> </w:t>
      </w:r>
      <w:r>
        <w:t>definida</w:t>
      </w:r>
      <w:r>
        <w:rPr>
          <w:spacing w:val="-21"/>
        </w:rPr>
        <w:t xml:space="preserve"> </w:t>
      </w:r>
      <w:r>
        <w:t>uma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única.</w:t>
      </w:r>
    </w:p>
    <w:p>
      <w:pPr>
        <w:pStyle w:val="3"/>
        <w:spacing w:before="1"/>
        <w:ind w:left="580"/>
      </w:pPr>
      <w:r>
        <w:t>As dinâmicas estão divididas em três categorias: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Capacidade</w:t>
      </w:r>
      <w:r>
        <w:rPr>
          <w:spacing w:val="-16"/>
          <w:sz w:val="24"/>
        </w:rPr>
        <w:t xml:space="preserve"> </w:t>
      </w:r>
      <w:r>
        <w:rPr>
          <w:sz w:val="24"/>
        </w:rPr>
        <w:t>Analítica;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Noção</w:t>
      </w:r>
      <w:r>
        <w:rPr>
          <w:spacing w:val="-18"/>
          <w:sz w:val="24"/>
        </w:rPr>
        <w:t xml:space="preserve"> </w:t>
      </w:r>
      <w:r>
        <w:rPr>
          <w:sz w:val="24"/>
        </w:rPr>
        <w:t>espacial;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Dinâmica</w:t>
      </w:r>
      <w:r>
        <w:rPr>
          <w:spacing w:val="-16"/>
          <w:sz w:val="24"/>
        </w:rPr>
        <w:t xml:space="preserve"> </w:t>
      </w:r>
      <w:r>
        <w:rPr>
          <w:sz w:val="24"/>
        </w:rPr>
        <w:t>coletiva.</w:t>
      </w:r>
    </w:p>
    <w:p>
      <w:pPr>
        <w:pStyle w:val="3"/>
        <w:spacing w:before="10"/>
        <w:rPr>
          <w:sz w:val="26"/>
        </w:rPr>
      </w:pPr>
    </w:p>
    <w:p>
      <w:pPr>
        <w:pStyle w:val="3"/>
        <w:spacing w:before="10"/>
        <w:rPr>
          <w:sz w:val="26"/>
        </w:rPr>
      </w:pPr>
    </w:p>
    <w:p>
      <w:pPr>
        <w:pStyle w:val="3"/>
        <w:spacing w:before="2"/>
        <w:rPr>
          <w:b/>
          <w:sz w:val="22"/>
        </w:rPr>
      </w:pPr>
      <w:r>
        <mc:AlternateContent>
          <mc:Choice Requires="wps">
            <w:drawing>
              <wp:anchor distT="0" distB="0" distL="114300" distR="114300" simplePos="0" relativeHeight="75510067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191770</wp:posOffset>
                </wp:positionV>
                <wp:extent cx="1829435" cy="0"/>
                <wp:effectExtent l="0" t="0" r="0" b="0"/>
                <wp:wrapTopAndBottom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5.1pt;height:0pt;width:144.05pt;mso-position-horizontal-relative:page;mso-wrap-distance-bottom:0pt;mso-wrap-distance-top:0pt;z-index:251784192;mso-width-relative:page;mso-height-relative:page;" filled="f" stroked="t" coordsize="21600,21600" o:gfxdata="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jLJrQ1QAAAAkBAAAPAAAAAAAAAAEAIAAAACIAAABkcnMvZG93&#10;bnJldi54bWxQSwECFAAUAAAACACHTuJAMhwqRc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6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w w:val="95"/>
          <w:position w:val="7"/>
          <w:sz w:val="20"/>
          <w:szCs w:val="20"/>
        </w:rPr>
        <w:t>1</w:t>
      </w:r>
      <w:r>
        <w:rPr>
          <w:rFonts w:hint="default" w:ascii="Arial" w:hAnsi="Arial" w:cs="Arial"/>
          <w:spacing w:val="-6"/>
          <w:w w:val="95"/>
          <w:position w:val="7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Nosso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mundo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só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se</w:t>
      </w:r>
      <w:r>
        <w:rPr>
          <w:rFonts w:hint="default" w:ascii="Arial" w:hAnsi="Arial" w:cs="Arial"/>
          <w:spacing w:val="-24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torna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pequeno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quando</w:t>
      </w:r>
      <w:r>
        <w:rPr>
          <w:rFonts w:hint="default" w:ascii="Arial" w:hAnsi="Arial" w:cs="Arial"/>
          <w:spacing w:val="-29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...nos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falta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imaginação,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criatividade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e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coragem...Então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faça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 xml:space="preserve">do </w:t>
      </w:r>
      <w:r>
        <w:rPr>
          <w:rFonts w:hint="default" w:ascii="Arial" w:hAnsi="Arial" w:cs="Arial"/>
          <w:sz w:val="20"/>
          <w:szCs w:val="20"/>
        </w:rPr>
        <w:t>impossível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seu</w:t>
      </w:r>
      <w:r>
        <w:rPr>
          <w:rFonts w:hint="default" w:ascii="Arial" w:hAnsi="Arial" w:cs="Arial"/>
          <w:spacing w:val="-20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possível,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mesmo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tendo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nascido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peixe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crie</w:t>
      </w:r>
      <w:r>
        <w:rPr>
          <w:rFonts w:hint="default" w:ascii="Arial" w:hAnsi="Arial" w:cs="Arial"/>
          <w:spacing w:val="-16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asas.</w:t>
      </w:r>
      <w:r>
        <w:rPr>
          <w:rFonts w:hint="default" w:ascii="Arial" w:hAnsi="Arial" w:cs="Arial"/>
          <w:spacing w:val="-1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(Poty)</w:t>
      </w:r>
    </w:p>
    <w:p>
      <w:pPr>
        <w:pStyle w:val="2"/>
        <w:numPr>
          <w:ilvl w:val="2"/>
          <w:numId w:val="3"/>
        </w:numPr>
        <w:tabs>
          <w:tab w:val="left" w:pos="1123"/>
        </w:tabs>
        <w:spacing w:before="1" w:after="0" w:line="240" w:lineRule="auto"/>
        <w:ind w:left="1122" w:right="0" w:hanging="542"/>
        <w:jc w:val="left"/>
      </w:pPr>
      <w:r>
        <w:t>Entrevista</w:t>
      </w:r>
    </w:p>
    <w:p>
      <w:pPr>
        <w:pStyle w:val="3"/>
        <w:spacing w:before="11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seleção</w:t>
      </w:r>
      <w:r>
        <w:rPr>
          <w:spacing w:val="-11"/>
          <w:w w:val="95"/>
        </w:rPr>
        <w:t xml:space="preserve"> </w:t>
      </w:r>
      <w:r>
        <w:rPr>
          <w:w w:val="95"/>
        </w:rPr>
        <w:t>consistirá</w:t>
      </w:r>
      <w:r>
        <w:rPr>
          <w:spacing w:val="-8"/>
          <w:w w:val="95"/>
        </w:rPr>
        <w:t xml:space="preserve"> </w:t>
      </w:r>
      <w:r>
        <w:rPr>
          <w:w w:val="95"/>
        </w:rPr>
        <w:t>na</w:t>
      </w:r>
      <w:r>
        <w:rPr>
          <w:spacing w:val="-10"/>
          <w:w w:val="95"/>
        </w:rPr>
        <w:t xml:space="preserve"> </w:t>
      </w:r>
      <w:r>
        <w:rPr>
          <w:w w:val="95"/>
        </w:rPr>
        <w:t>construção</w:t>
      </w:r>
      <w:r>
        <w:rPr>
          <w:spacing w:val="-7"/>
          <w:w w:val="95"/>
        </w:rPr>
        <w:t xml:space="preserve"> </w:t>
      </w:r>
      <w:r>
        <w:rPr>
          <w:w w:val="95"/>
        </w:rPr>
        <w:t>do</w:t>
      </w:r>
      <w:r>
        <w:rPr>
          <w:spacing w:val="-9"/>
          <w:w w:val="95"/>
        </w:rPr>
        <w:t xml:space="preserve"> </w:t>
      </w:r>
      <w:r>
        <w:rPr>
          <w:w w:val="95"/>
        </w:rPr>
        <w:t>perfil</w:t>
      </w:r>
      <w:r>
        <w:rPr>
          <w:spacing w:val="-8"/>
          <w:w w:val="95"/>
        </w:rPr>
        <w:t xml:space="preserve"> </w:t>
      </w:r>
      <w:r>
        <w:rPr>
          <w:w w:val="95"/>
        </w:rPr>
        <w:t>dos</w:t>
      </w:r>
      <w:r>
        <w:rPr>
          <w:spacing w:val="-5"/>
          <w:w w:val="95"/>
        </w:rPr>
        <w:t xml:space="preserve"> </w:t>
      </w:r>
      <w:r>
        <w:rPr>
          <w:w w:val="95"/>
        </w:rPr>
        <w:t>candidatos</w:t>
      </w:r>
      <w:r>
        <w:rPr>
          <w:spacing w:val="-9"/>
          <w:w w:val="95"/>
        </w:rPr>
        <w:t xml:space="preserve"> </w:t>
      </w:r>
      <w:r>
        <w:rPr>
          <w:w w:val="95"/>
        </w:rPr>
        <w:t>durante</w:t>
      </w:r>
      <w:r>
        <w:rPr>
          <w:spacing w:val="-10"/>
          <w:w w:val="95"/>
        </w:rPr>
        <w:t xml:space="preserve"> </w:t>
      </w:r>
      <w:r>
        <w:rPr>
          <w:w w:val="95"/>
        </w:rPr>
        <w:t>essas</w:t>
      </w:r>
      <w:r>
        <w:rPr>
          <w:spacing w:val="-8"/>
          <w:w w:val="95"/>
        </w:rPr>
        <w:t xml:space="preserve"> </w:t>
      </w:r>
      <w:r>
        <w:rPr>
          <w:w w:val="95"/>
        </w:rPr>
        <w:t>etapas,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fim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de </w:t>
      </w:r>
      <w:r>
        <w:t>encontrar</w:t>
      </w:r>
      <w:r>
        <w:rPr>
          <w:spacing w:val="-42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perfil</w:t>
      </w:r>
      <w:r>
        <w:rPr>
          <w:spacing w:val="-42"/>
        </w:rPr>
        <w:t xml:space="preserve"> </w:t>
      </w:r>
      <w:r>
        <w:t>mais</w:t>
      </w:r>
      <w:r>
        <w:rPr>
          <w:spacing w:val="-42"/>
        </w:rPr>
        <w:t xml:space="preserve"> </w:t>
      </w:r>
      <w:r>
        <w:t>adequado</w:t>
      </w:r>
      <w:r>
        <w:rPr>
          <w:spacing w:val="-43"/>
        </w:rPr>
        <w:t xml:space="preserve"> </w:t>
      </w:r>
      <w:r>
        <w:t>para</w:t>
      </w:r>
      <w:r>
        <w:rPr>
          <w:spacing w:val="-43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exercício</w:t>
      </w:r>
      <w:r>
        <w:rPr>
          <w:spacing w:val="-43"/>
        </w:rPr>
        <w:t xml:space="preserve"> </w:t>
      </w:r>
      <w:r>
        <w:t>dentro</w:t>
      </w:r>
      <w:r>
        <w:rPr>
          <w:spacing w:val="-43"/>
        </w:rPr>
        <w:t xml:space="preserve"> </w:t>
      </w:r>
      <w:r>
        <w:t>da</w:t>
      </w:r>
      <w:r>
        <w:rPr>
          <w:spacing w:val="-43"/>
        </w:rPr>
        <w:t xml:space="preserve"> </w:t>
      </w:r>
      <w:r>
        <w:t>empresa.</w:t>
      </w:r>
      <w:r>
        <w:rPr>
          <w:spacing w:val="-41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equipe</w:t>
      </w:r>
      <w:r>
        <w:rPr>
          <w:spacing w:val="-43"/>
        </w:rPr>
        <w:t xml:space="preserve"> </w:t>
      </w:r>
      <w:r>
        <w:t>de</w:t>
      </w:r>
      <w:r>
        <w:rPr>
          <w:spacing w:val="-42"/>
        </w:rPr>
        <w:t xml:space="preserve"> </w:t>
      </w:r>
      <w:r>
        <w:t xml:space="preserve">seleção </w:t>
      </w:r>
      <w:r>
        <w:rPr>
          <w:w w:val="95"/>
        </w:rPr>
        <w:t>entrará</w:t>
      </w:r>
      <w:r>
        <w:rPr>
          <w:spacing w:val="-11"/>
          <w:w w:val="95"/>
        </w:rPr>
        <w:t xml:space="preserve"> </w:t>
      </w:r>
      <w:r>
        <w:rPr>
          <w:w w:val="95"/>
        </w:rPr>
        <w:t>em</w:t>
      </w:r>
      <w:r>
        <w:rPr>
          <w:spacing w:val="-8"/>
          <w:w w:val="95"/>
        </w:rPr>
        <w:t xml:space="preserve"> </w:t>
      </w:r>
      <w:r>
        <w:rPr>
          <w:w w:val="95"/>
        </w:rPr>
        <w:t>contato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7"/>
          <w:w w:val="95"/>
        </w:rPr>
        <w:t xml:space="preserve"> </w:t>
      </w:r>
      <w:r>
        <w:rPr>
          <w:w w:val="95"/>
        </w:rPr>
        <w:t>agendar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melhor</w:t>
      </w:r>
      <w:r>
        <w:rPr>
          <w:spacing w:val="-10"/>
          <w:w w:val="95"/>
        </w:rPr>
        <w:t xml:space="preserve"> </w:t>
      </w:r>
      <w:r>
        <w:rPr>
          <w:w w:val="95"/>
        </w:rPr>
        <w:t>horário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entrevista</w:t>
      </w:r>
      <w:r>
        <w:rPr>
          <w:spacing w:val="-10"/>
          <w:w w:val="95"/>
        </w:rPr>
        <w:t xml:space="preserve"> </w:t>
      </w:r>
      <w:r>
        <w:rPr>
          <w:w w:val="95"/>
        </w:rPr>
        <w:t>para</w:t>
      </w:r>
      <w:r>
        <w:rPr>
          <w:spacing w:val="-11"/>
          <w:w w:val="95"/>
        </w:rPr>
        <w:t xml:space="preserve"> </w:t>
      </w:r>
      <w:r>
        <w:rPr>
          <w:w w:val="95"/>
        </w:rPr>
        <w:t>cada</w:t>
      </w:r>
      <w:r>
        <w:rPr>
          <w:spacing w:val="-7"/>
          <w:w w:val="95"/>
        </w:rPr>
        <w:t xml:space="preserve"> </w:t>
      </w:r>
      <w:r>
        <w:rPr>
          <w:w w:val="95"/>
        </w:rPr>
        <w:t>candidato.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Será </w:t>
      </w:r>
      <w:r>
        <w:t>apenas</w:t>
      </w:r>
      <w:r>
        <w:rPr>
          <w:spacing w:val="-23"/>
        </w:rPr>
        <w:t xml:space="preserve"> </w:t>
      </w:r>
      <w:r>
        <w:t>um</w:t>
      </w:r>
      <w:r>
        <w:rPr>
          <w:spacing w:val="-24"/>
        </w:rPr>
        <w:t xml:space="preserve"> </w:t>
      </w:r>
      <w:r>
        <w:t>diálogo</w:t>
      </w:r>
      <w:r>
        <w:rPr>
          <w:spacing w:val="-24"/>
        </w:rPr>
        <w:t xml:space="preserve"> </w:t>
      </w:r>
      <w:r>
        <w:t>para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coleta</w:t>
      </w:r>
      <w:r>
        <w:rPr>
          <w:spacing w:val="-24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informações</w:t>
      </w:r>
      <w:r>
        <w:rPr>
          <w:spacing w:val="-21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análise</w:t>
      </w:r>
      <w:r>
        <w:rPr>
          <w:spacing w:val="-22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perfil</w:t>
      </w:r>
      <w:r>
        <w:rPr>
          <w:spacing w:val="-23"/>
        </w:rPr>
        <w:t xml:space="preserve"> </w:t>
      </w:r>
      <w:r>
        <w:t>final.</w:t>
      </w:r>
      <w:r>
        <w:rPr>
          <w:spacing w:val="-22"/>
        </w:rPr>
        <w:t xml:space="preserve"> </w:t>
      </w:r>
      <w:r>
        <w:t>O</w:t>
      </w:r>
      <w:r>
        <w:rPr>
          <w:spacing w:val="-24"/>
        </w:rPr>
        <w:t xml:space="preserve"> </w:t>
      </w:r>
      <w:r>
        <w:t>diálogo</w:t>
      </w:r>
      <w:r>
        <w:rPr>
          <w:spacing w:val="-23"/>
        </w:rPr>
        <w:t xml:space="preserve"> </w:t>
      </w:r>
      <w:r>
        <w:t>terá duração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até</w:t>
      </w:r>
      <w:r>
        <w:rPr>
          <w:spacing w:val="-15"/>
        </w:rPr>
        <w:t xml:space="preserve"> </w:t>
      </w:r>
      <w:r>
        <w:t>15</w:t>
      </w:r>
      <w:r>
        <w:rPr>
          <w:spacing w:val="-18"/>
        </w:rPr>
        <w:t xml:space="preserve"> </w:t>
      </w:r>
      <w:r>
        <w:t>minutos.</w:t>
      </w:r>
    </w:p>
    <w:p>
      <w:pPr>
        <w:pStyle w:val="3"/>
        <w:spacing w:before="7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DISPOSIÇÃO</w:t>
      </w:r>
      <w:r>
        <w:rPr>
          <w:spacing w:val="-9"/>
          <w:w w:val="90"/>
        </w:rPr>
        <w:t xml:space="preserve"> </w:t>
      </w:r>
      <w:r>
        <w:rPr>
          <w:w w:val="90"/>
        </w:rPr>
        <w:t>FIN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14208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15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97728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p41verwAAADb&#10;AAAADwAAAGRycy9kb3ducmV2LnhtbEWPT2sCMRDF70K/Q5hCbzW7QktZjXsQCsWeahXxNmxm/7jJ&#10;ZEnSdf32jSB4m+G935s3q3KyRozkQ+dYQT7PQBBXTnfcKNj/fr5+gAgRWaNxTAquFKBcP81WWGh3&#10;4R8ad7ERKYRDgQraGIdCylC1ZDHM3UCctNp5izGtvpHa4yWFWyMXWfYuLXacLrQ40Kalqt/92VRj&#10;+qZxm/eOTybKgz/XR3OtlXp5zrMliEhTfJjv9JdO3BvcfkkD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Nb3q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JSH3Ib0AAADb&#10;AAAADwAAAGRycy9kb3ducmV2LnhtbEVPS2sCMRC+C/0PYYRepJvYg5WtUWRrobR42LVUj8Nm9oGb&#10;ybJJffz7Rih4m4/vOYvVxXbiRINvHWuYJgoEcelMy7WG79370xyED8gGO8ek4UoeVsuH0QJT486c&#10;06kItYgh7FPU0ITQp1L6siGLPnE9ceQqN1gMEQ61NAOeY7jt5LNSM2mx5djQYE9ZQ+Wx+LUa9tnb&#10;zzX/rNZfdMhn20mv9tlmo/XjeKpeQQS6hLv43/1h4vwXuP0S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Ifc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2JhpELsAAADb&#10;AAAADwAAAGRycy9kb3ducmV2LnhtbEVPTWvCQBC9C/6HZYRepG7SomjMJodAofRSqvE+zY5JMDsb&#10;smui/fXdQsHbPN7npPnNdGKkwbWWFcSrCARxZXXLtYLy+Pa8BeE8ssbOMim4k4M8m89STLSd+IvG&#10;g69FCGGXoILG+z6R0lUNGXQr2xMH7mwHgz7AoZZ6wCmEm06+RNFGGmw5NDTYU9FQdTlcjYLluSjv&#10;pw/7+bMxVK6/R92+ll6pp0Uc7UF4uvmH+N/9rsP8Hfz9Eg6Q2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hp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OYhbZbYAAADb&#10;AAAADwAAAGRycy9kb3ducmV2LnhtbEVPyw7BQBTdS/zD5ErsmOrCowwLIlhRfMDVudpG507TGdTf&#10;m4XE8uS8F6vWVOJFjSstKxgNIxDEmdUl5wqul+1gCsJ5ZI2VZVLwIQerZbezwETbN6f0OvtchBB2&#10;CSoovK8TKV1WkEE3tDVx4O62MegDbHKpG3yHcFPJOIrG0mDJoaHAmtYFZY/z0yjw69PkuIlvz90M&#10;75c0PqT8GbdK9XujaA7CU+v/4p97rxXEYX34En6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mIW2W2AAAA2wAAAA8A&#10;AAAAAAAAAQAgAAAAIgAAAGRycy9kb3ducmV2LnhtbFBLAQIUABQAAAAIAIdO4kAzLwWeOwAAADkA&#10;AAAQAAAAAAAAAAEAIAAAAAUBAABkcnMvc2hhcGV4bWwueG1sUEsFBgAAAAAGAAYAWwEAAK8DAAAA&#10;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VsT+/r0AAADb&#10;AAAADwAAAGRycy9kb3ducmV2LnhtbEWPzU7DMBCE75V4B2uRuLVOcihtqJNDEAJOJQkPsMSbHxGv&#10;o9ht07evkZB6HM3MN5pDvphRnGl2g2UF8SYCQdxYPXCn4Lt+W+9AOI+scbRMCq7kIM8eVgdMtb1w&#10;SefKdyJA2KWooPd+SqV0TU8G3cZOxMFr7WzQBzl3Us94CXAzyiSKttLgwGGhx4mKnprf6mQU+OLr&#10;+fia/Jze99jWZfJZ8nW7KPX0GEcvIDwt/h7+b39oBUkMf1/CD5D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xP7+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0"/>
        </w:rPr>
        <w:t>AL</w:t>
      </w:r>
    </w:p>
    <w:p>
      <w:pPr>
        <w:pStyle w:val="9"/>
        <w:numPr>
          <w:ilvl w:val="1"/>
          <w:numId w:val="1"/>
        </w:numPr>
        <w:tabs>
          <w:tab w:val="left" w:pos="518"/>
        </w:tabs>
        <w:spacing w:before="55" w:after="0" w:line="240" w:lineRule="auto"/>
        <w:ind w:left="100" w:right="0" w:firstLine="0"/>
        <w:jc w:val="left"/>
        <w:rPr>
          <w:sz w:val="24"/>
        </w:rPr>
      </w:pPr>
      <w:r>
        <w:rPr>
          <w:w w:val="95"/>
          <w:sz w:val="24"/>
        </w:rPr>
        <w:t>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omissos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neste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Edital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resolvidos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pela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Gestão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Pessoas.</w:t>
      </w:r>
    </w:p>
    <w:p>
      <w:pPr>
        <w:pStyle w:val="9"/>
        <w:numPr>
          <w:ilvl w:val="1"/>
          <w:numId w:val="1"/>
        </w:numPr>
        <w:tabs>
          <w:tab w:val="left" w:pos="542"/>
        </w:tabs>
        <w:spacing w:before="16" w:after="0" w:line="254" w:lineRule="auto"/>
        <w:ind w:left="100" w:right="122" w:firstLine="0"/>
        <w:jc w:val="left"/>
        <w:rPr>
          <w:sz w:val="24"/>
        </w:rPr>
      </w:pPr>
      <w:r>
        <w:rPr>
          <w:w w:val="95"/>
          <w:sz w:val="24"/>
        </w:rPr>
        <w:t>No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dúvidas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referentes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exclusivamente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assuntos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tratados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neste,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contato </w:t>
      </w:r>
      <w:r>
        <w:rPr>
          <w:sz w:val="24"/>
        </w:rPr>
        <w:t>para</w:t>
      </w:r>
      <w:r>
        <w:rPr>
          <w:spacing w:val="-24"/>
          <w:sz w:val="24"/>
        </w:rPr>
        <w:t xml:space="preserve"> </w:t>
      </w:r>
      <w:r>
        <w:rPr>
          <w:sz w:val="24"/>
        </w:rPr>
        <w:t>esclarecimento</w:t>
      </w:r>
      <w:r>
        <w:rPr>
          <w:spacing w:val="-25"/>
          <w:sz w:val="24"/>
        </w:rPr>
        <w:t xml:space="preserve"> </w:t>
      </w:r>
      <w:r>
        <w:rPr>
          <w:sz w:val="24"/>
        </w:rPr>
        <w:t>deverá</w:t>
      </w:r>
      <w:r>
        <w:rPr>
          <w:spacing w:val="-23"/>
          <w:sz w:val="24"/>
        </w:rPr>
        <w:t xml:space="preserve"> </w:t>
      </w:r>
      <w:r>
        <w:rPr>
          <w:sz w:val="24"/>
        </w:rPr>
        <w:t>ser</w:t>
      </w:r>
      <w:r>
        <w:rPr>
          <w:spacing w:val="-25"/>
          <w:sz w:val="24"/>
        </w:rPr>
        <w:t xml:space="preserve"> </w:t>
      </w:r>
      <w:r>
        <w:rPr>
          <w:sz w:val="24"/>
        </w:rPr>
        <w:t>feito</w:t>
      </w:r>
      <w:r>
        <w:rPr>
          <w:spacing w:val="-26"/>
          <w:sz w:val="24"/>
        </w:rPr>
        <w:t xml:space="preserve"> </w:t>
      </w:r>
      <w:r>
        <w:rPr>
          <w:sz w:val="24"/>
        </w:rPr>
        <w:t>pelo</w:t>
      </w:r>
      <w:r>
        <w:rPr>
          <w:spacing w:val="-25"/>
          <w:sz w:val="24"/>
        </w:rPr>
        <w:t xml:space="preserve"> </w:t>
      </w:r>
      <w:r>
        <w:rPr>
          <w:sz w:val="24"/>
        </w:rPr>
        <w:t>e-mail</w:t>
      </w:r>
      <w:r>
        <w:rPr>
          <w:spacing w:val="-22"/>
          <w:sz w:val="24"/>
        </w:rPr>
        <w:t xml:space="preserve"> </w:t>
      </w:r>
      <w:r>
        <w:fldChar w:fldCharType="begin"/>
      </w:r>
      <w:r>
        <w:instrText xml:space="preserve"> HYPERLINK "mailto:pcsejif@gmail.com" \h </w:instrText>
      </w:r>
      <w:r>
        <w:fldChar w:fldCharType="separate"/>
      </w:r>
      <w:r>
        <w:rPr>
          <w:sz w:val="24"/>
        </w:rPr>
        <w:t>pcsejif@gmail.com.</w:t>
      </w:r>
      <w:r>
        <w:rPr>
          <w:sz w:val="24"/>
        </w:rPr>
        <w:fldChar w:fldCharType="end"/>
      </w:r>
    </w:p>
    <w:p>
      <w:pPr>
        <w:pStyle w:val="3"/>
      </w:pPr>
    </w:p>
    <w:p>
      <w:pPr>
        <w:pStyle w:val="3"/>
        <w:spacing w:before="5"/>
        <w:rPr>
          <w:sz w:val="27"/>
        </w:rPr>
      </w:pPr>
    </w:p>
    <w:p>
      <w:pPr>
        <w:pStyle w:val="3"/>
        <w:spacing w:before="1"/>
        <w:jc w:val="right"/>
      </w:pPr>
      <w:r>
        <w:t>Gurupi</w:t>
      </w:r>
      <w:r>
        <w:rPr>
          <w:spacing w:val="-47"/>
        </w:rPr>
        <w:t xml:space="preserve"> </w:t>
      </w:r>
      <w:r>
        <w:t>–</w:t>
      </w:r>
      <w:r>
        <w:rPr>
          <w:spacing w:val="-48"/>
        </w:rPr>
        <w:t xml:space="preserve"> </w:t>
      </w:r>
      <w:r>
        <w:t>TO,</w:t>
      </w:r>
      <w:r>
        <w:rPr>
          <w:rFonts w:hint="default"/>
          <w:lang w:val="pt-BR"/>
        </w:rPr>
        <w:t xml:space="preserve"> </w:t>
      </w:r>
      <w:r>
        <w:t>25</w:t>
      </w:r>
      <w:r>
        <w:rPr>
          <w:spacing w:val="-48"/>
        </w:rPr>
        <w:t xml:space="preserve"> </w:t>
      </w:r>
      <w:r>
        <w:rPr>
          <w:rFonts w:hint="default"/>
          <w:spacing w:val="-48"/>
          <w:lang w:val="pt-BR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rPr>
          <w:rFonts w:hint="default"/>
          <w:spacing w:val="-47"/>
          <w:lang w:val="pt-BR"/>
        </w:rPr>
        <w:t xml:space="preserve"> S</w:t>
      </w:r>
      <w:r>
        <w:t>etembr</w:t>
      </w:r>
      <w:r>
        <w:rPr>
          <w:rFonts w:hint="default"/>
          <w:lang w:val="pt-BR"/>
        </w:rPr>
        <w:t>o</w:t>
      </w:r>
      <w:r>
        <w:t>de</w:t>
      </w:r>
      <w:r>
        <w:rPr>
          <w:spacing w:val="-46"/>
        </w:rPr>
        <w:t xml:space="preserve"> </w:t>
      </w:r>
      <w:r>
        <w:t>2019.</w:t>
      </w: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</w:pPr>
      <w:r>
        <mc:AlternateContent>
          <mc:Choice Requires="wpg">
            <w:drawing>
              <wp:anchor distT="0" distB="0" distL="114300" distR="114300" simplePos="0" relativeHeight="503374848" behindDoc="1" locked="0" layoutInCell="1" allowOverlap="1">
                <wp:simplePos x="0" y="0"/>
                <wp:positionH relativeFrom="page">
                  <wp:posOffset>2834005</wp:posOffset>
                </wp:positionH>
                <wp:positionV relativeFrom="paragraph">
                  <wp:posOffset>164465</wp:posOffset>
                </wp:positionV>
                <wp:extent cx="2319655" cy="128270"/>
                <wp:effectExtent l="0" t="635" r="0" b="444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9655" cy="128270"/>
                          <a:chOff x="4485" y="231"/>
                          <a:chExt cx="3653" cy="202"/>
                        </a:xfrm>
                      </wpg:grpSpPr>
                      <pic:pic xmlns:pic="http://schemas.openxmlformats.org/drawingml/2006/picture">
                        <pic:nvPicPr>
                          <pic:cNvPr id="25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85" y="230"/>
                            <a:ext cx="130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685" y="230"/>
                            <a:ext cx="12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62" y="230"/>
                            <a:ext cx="62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385" y="230"/>
                            <a:ext cx="75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15pt;margin-top:12.95pt;height:10.1pt;width:182.65pt;mso-position-horizontal-relative:page;z-index:58368;mso-width-relative:page;mso-height-relative:page;" coordorigin="4485,231" coordsize="3653,202" o:gfxdata="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s+YB9zQAAAK0CAAAZAAAAZHJzL19yZWxzL2Uy&#10;b0RvYy54bWwucmVsc72SwWrDMAyG74O+g9F9cZKWMUadXkah19E9gLAVxzSWje2V9e1nKIMVSnfL&#10;URL/938HbXfffhZnStkFVtA1LQhiHYxjq+DzuH9+BZELssE5MCm4UIbdsHraftCMpYby5GIWlcJZ&#10;wVRKfJMy64k85iZE4noZQ/JY6pisjKhPaEn2bfsi018GDDdMcTAK0sFsQBwvsTb/zw7j6DS9B/3l&#10;icudCul87a5ATJaKAk/G4XW5aSJbkPcd1ss4rB859Ms49I8cumUcul8HefNkww9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">
                <o:lock v:ext="edit" aspectratio="f"/>
                <v:shape id="Imagem 18" o:spid="_x0000_s1026" o:spt="75" type="#_x0000_t75" style="position:absolute;left:4485;top:230;height:202;width:1301;" filled="f" o:preferrelative="t" stroked="f" coordsize="21600,21600" o:gfxdata="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3C4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Imagem 19" o:spid="_x0000_s1026" o:spt="75" type="#_x0000_t75" style="position:absolute;left:5685;top:230;height:202;width:1249;" filled="f" o:preferrelative="t" stroked="f" coordsize="21600,21600" o:gfxdata="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mm44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Imagem 20" o:spid="_x0000_s1026" o:spt="75" type="#_x0000_t75" style="position:absolute;left:6862;top:230;height:202;width:628;" filled="f" o:preferrelative="t" stroked="f" coordsize="21600,21600" o:gfxdata="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jKk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Imagem 21" o:spid="_x0000_s1026" o:spt="75" type="#_x0000_t75" style="position:absolute;left:7385;top:230;height:202;width:753;" filled="f" o:preferrelative="t" stroked="f" coordsize="21600,21600" o:gfxdata="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Tdc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>Diretoria de Gestão de Pessoas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br w:type="page"/>
      </w:r>
    </w:p>
    <w:p>
      <w:pPr>
        <w:pStyle w:val="2"/>
        <w:spacing w:before="55"/>
        <w:jc w:val="center"/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3264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2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51616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iUSYKLwAAADb&#10;AAAADwAAAGRycy9kb3ducmV2LnhtbEWPS2vDMBCE74X+B7GF3mrZKYTiRMkhECjNqXkQclus9SOR&#10;VkZSHOffV4FAj8PsfLMzX47WiIF86BwrKLIcBHHldMeNgv1u/fEFIkRkjcYxKbhTgOXi9WWOpXY3&#10;/qVhGxuRIBxKVNDG2JdShqoliyFzPXHyauctxiR9I7XHW4JbIyd5PpUWO04NLfa0aqm6bK82vTFu&#10;aPgpLo5PJsqDP9dHc6+Ven8r8hmISGP8P36mv7WCySc8tiQA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EmC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G5+j68AAAADb&#10;AAAADwAAAGRycy9kb3ducmV2LnhtbEWPS2vDMBCE74X+B7GFXkotJYRQnCghuCmUlhzshCbHxVo/&#10;iLUylprHv48KgR6HmfmGmS8vthMnGnzrWMMoUSCIS2darjXsth+vbyB8QDbYOSYNV/KwXDw+zDE1&#10;7sw5nYpQiwhhn6KGJoQ+ldKXDVn0ieuJo1e5wWKIcqilGfAc4baTY6Wm0mLLcaHBnrKGymPxazXs&#10;s/efa/5Vrb7pkE83L73aZ+u11s9PIzUDEegS/sP39qfRMJ7A35f4A+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n6Pr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/GGQ67YAAADb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aRgbvoQfIF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xhkOu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5Fe+xboAAADb&#10;AAAADwAAAGRycy9kb3ducmV2LnhtbEVPzW6CQBC+m/gOm2nSmy6Qxip14YAx1pNFfYApOwIpO0vY&#10;VfHtuwcTj1++/3U+mk7caHCtZQXxPAJBXFndcq3gfNrOliCcR9bYWSYFD3KQZ9PJGlNt71zS7ehr&#10;EULYpaig8b5PpXRVQwbd3PbEgbvYwaAPcKilHvAewk0nkyhaSIMth4YGeyoaqv6OV6PAFz+fh03y&#10;e92t8HIqk33Jj8Wo1PtbHH2B8DT6l/jp/tYKPsL68CX8AJ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V77FugAAANs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ixsbXr0AAADb&#10;AAAADwAAAGRycy9kb3ducmV2LnhtbEWPwW7CMBBE75X4B2uRemucRBVtA4YDCLWcaEg/YBsvSUS8&#10;jmKThL/HSJV6HM3MG81qM5lWDNS7xrKCJIpBEJdWN1wp+Cn2L+8gnEfW2FomBTdysFnPnlaYaTty&#10;TsPJVyJA2GWooPa+y6R0ZU0GXWQ74uCdbW/QB9lXUvc4BrhpZRrHC2mw4bBQY0fbmsrL6WoU+O33&#10;23GX/l4/P/Bc5Okh59tiUup5nsRLEJ4m/x/+a39pBa8JPL6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Gxte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ANEXO I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b/>
        </w:rPr>
        <w:t xml:space="preserve">Diretoria de Marketing e Comunicação: </w:t>
      </w:r>
      <w:r>
        <w:t xml:space="preserve">No geral, o Marketing trabalha planejando, </w:t>
      </w:r>
      <w:r>
        <w:rPr>
          <w:w w:val="95"/>
        </w:rPr>
        <w:t>produzindo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executando</w:t>
      </w:r>
      <w:r>
        <w:rPr>
          <w:spacing w:val="-19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impactos</w:t>
      </w:r>
      <w:r>
        <w:rPr>
          <w:spacing w:val="-17"/>
          <w:w w:val="95"/>
        </w:rPr>
        <w:t xml:space="preserve"> </w:t>
      </w:r>
      <w:r>
        <w:rPr>
          <w:w w:val="95"/>
        </w:rPr>
        <w:t>externos,</w:t>
      </w:r>
      <w:r>
        <w:rPr>
          <w:spacing w:val="-16"/>
          <w:w w:val="95"/>
        </w:rPr>
        <w:t xml:space="preserve"> </w:t>
      </w:r>
      <w:r>
        <w:rPr>
          <w:w w:val="95"/>
        </w:rPr>
        <w:t>chamando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atenção</w:t>
      </w:r>
      <w:r>
        <w:rPr>
          <w:spacing w:val="-18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possíveis clientes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pessoas</w:t>
      </w:r>
      <w:r>
        <w:rPr>
          <w:spacing w:val="-24"/>
          <w:w w:val="95"/>
        </w:rPr>
        <w:t xml:space="preserve"> </w:t>
      </w:r>
      <w:r>
        <w:rPr>
          <w:w w:val="95"/>
        </w:rPr>
        <w:t>com</w:t>
      </w:r>
      <w:r>
        <w:rPr>
          <w:spacing w:val="-26"/>
          <w:w w:val="95"/>
        </w:rPr>
        <w:t xml:space="preserve"> </w:t>
      </w:r>
      <w:r>
        <w:rPr>
          <w:w w:val="95"/>
        </w:rPr>
        <w:t>interesse</w:t>
      </w:r>
      <w:r>
        <w:rPr>
          <w:spacing w:val="-24"/>
          <w:w w:val="95"/>
        </w:rPr>
        <w:t xml:space="preserve"> </w:t>
      </w:r>
      <w:r>
        <w:rPr>
          <w:w w:val="95"/>
        </w:rPr>
        <w:t>em</w:t>
      </w:r>
      <w:r>
        <w:rPr>
          <w:spacing w:val="-25"/>
          <w:w w:val="95"/>
        </w:rPr>
        <w:t xml:space="preserve"> </w:t>
      </w:r>
      <w:r>
        <w:rPr>
          <w:w w:val="95"/>
        </w:rPr>
        <w:t>nos</w:t>
      </w:r>
      <w:r>
        <w:rPr>
          <w:spacing w:val="-24"/>
          <w:w w:val="95"/>
        </w:rPr>
        <w:t xml:space="preserve"> </w:t>
      </w:r>
      <w:r>
        <w:rPr>
          <w:w w:val="95"/>
        </w:rPr>
        <w:t>apoiar.</w:t>
      </w:r>
      <w:r>
        <w:rPr>
          <w:spacing w:val="-24"/>
          <w:w w:val="95"/>
        </w:rPr>
        <w:t xml:space="preserve"> </w:t>
      </w:r>
      <w:r>
        <w:rPr>
          <w:w w:val="95"/>
        </w:rPr>
        <w:t>Tem</w:t>
      </w:r>
      <w:r>
        <w:rPr>
          <w:spacing w:val="-25"/>
          <w:w w:val="95"/>
        </w:rPr>
        <w:t xml:space="preserve"> </w:t>
      </w:r>
      <w:r>
        <w:rPr>
          <w:w w:val="95"/>
        </w:rPr>
        <w:t>como</w:t>
      </w:r>
      <w:r>
        <w:rPr>
          <w:spacing w:val="-26"/>
          <w:w w:val="95"/>
        </w:rPr>
        <w:t xml:space="preserve"> </w:t>
      </w:r>
      <w:r>
        <w:rPr>
          <w:w w:val="95"/>
        </w:rPr>
        <w:t>objetivo</w:t>
      </w:r>
      <w:r>
        <w:rPr>
          <w:spacing w:val="-27"/>
          <w:w w:val="95"/>
        </w:rPr>
        <w:t xml:space="preserve"> </w:t>
      </w:r>
      <w:r>
        <w:rPr>
          <w:w w:val="95"/>
        </w:rPr>
        <w:t>buscar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constantemente </w:t>
      </w:r>
      <w:r>
        <w:t>estratégias</w:t>
      </w:r>
      <w:r>
        <w:rPr>
          <w:spacing w:val="-38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elaborar</w:t>
      </w:r>
      <w:r>
        <w:rPr>
          <w:spacing w:val="-40"/>
        </w:rPr>
        <w:t xml:space="preserve"> </w:t>
      </w:r>
      <w:r>
        <w:t>projetos</w:t>
      </w:r>
      <w:r>
        <w:rPr>
          <w:spacing w:val="-38"/>
        </w:rPr>
        <w:t xml:space="preserve"> </w:t>
      </w:r>
      <w:r>
        <w:t>que</w:t>
      </w:r>
      <w:r>
        <w:rPr>
          <w:spacing w:val="-39"/>
        </w:rPr>
        <w:t xml:space="preserve"> </w:t>
      </w:r>
      <w:r>
        <w:t>visem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promoção</w:t>
      </w:r>
      <w:r>
        <w:rPr>
          <w:spacing w:val="-39"/>
        </w:rPr>
        <w:t xml:space="preserve"> </w:t>
      </w:r>
      <w:r>
        <w:t>da</w:t>
      </w:r>
      <w:r>
        <w:rPr>
          <w:spacing w:val="-38"/>
        </w:rPr>
        <w:t xml:space="preserve"> </w:t>
      </w:r>
      <w:r>
        <w:t>Empresa</w:t>
      </w:r>
      <w:r>
        <w:rPr>
          <w:spacing w:val="-38"/>
        </w:rPr>
        <w:t xml:space="preserve"> </w:t>
      </w:r>
      <w:r>
        <w:t>Júnior,</w:t>
      </w:r>
      <w:r>
        <w:rPr>
          <w:spacing w:val="-38"/>
        </w:rPr>
        <w:t xml:space="preserve"> </w:t>
      </w:r>
      <w:r>
        <w:t>tanto</w:t>
      </w:r>
      <w:r>
        <w:rPr>
          <w:spacing w:val="-38"/>
        </w:rPr>
        <w:t xml:space="preserve"> </w:t>
      </w:r>
      <w:r>
        <w:t>dentro</w:t>
      </w:r>
      <w:r>
        <w:rPr>
          <w:spacing w:val="-38"/>
        </w:rPr>
        <w:t xml:space="preserve"> </w:t>
      </w:r>
      <w:r>
        <w:t>do IFTO</w:t>
      </w:r>
      <w:r>
        <w:rPr>
          <w:spacing w:val="-18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fora;</w:t>
      </w:r>
      <w:r>
        <w:rPr>
          <w:spacing w:val="-18"/>
        </w:rPr>
        <w:t xml:space="preserve"> </w:t>
      </w:r>
      <w:r>
        <w:t>promover</w:t>
      </w:r>
      <w:r>
        <w:rPr>
          <w:spacing w:val="-15"/>
        </w:rPr>
        <w:t xml:space="preserve"> </w:t>
      </w:r>
      <w:r>
        <w:t>uma</w:t>
      </w:r>
      <w:r>
        <w:rPr>
          <w:spacing w:val="-17"/>
        </w:rPr>
        <w:t xml:space="preserve"> </w:t>
      </w:r>
      <w:r>
        <w:t>inter-relação</w:t>
      </w:r>
      <w:r>
        <w:rPr>
          <w:spacing w:val="-18"/>
        </w:rPr>
        <w:t xml:space="preserve"> </w:t>
      </w:r>
      <w:r>
        <w:t>sócio</w:t>
      </w:r>
      <w:r>
        <w:rPr>
          <w:spacing w:val="-18"/>
        </w:rPr>
        <w:t xml:space="preserve"> </w:t>
      </w:r>
      <w:r>
        <w:t>comercial</w:t>
      </w:r>
      <w:r>
        <w:rPr>
          <w:spacing w:val="-16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CAP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potencial mercado</w:t>
      </w:r>
      <w:r>
        <w:rPr>
          <w:spacing w:val="-25"/>
        </w:rPr>
        <w:t xml:space="preserve"> </w:t>
      </w:r>
      <w:r>
        <w:t>consumidor</w:t>
      </w:r>
      <w:r>
        <w:rPr>
          <w:spacing w:val="-24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nossos</w:t>
      </w:r>
      <w:r>
        <w:rPr>
          <w:spacing w:val="-23"/>
        </w:rPr>
        <w:t xml:space="preserve"> </w:t>
      </w:r>
      <w:r>
        <w:t>serviços;</w:t>
      </w:r>
      <w:r>
        <w:rPr>
          <w:spacing w:val="-24"/>
        </w:rPr>
        <w:t xml:space="preserve"> </w:t>
      </w:r>
      <w:r>
        <w:t>promover</w:t>
      </w:r>
      <w:r>
        <w:rPr>
          <w:spacing w:val="-25"/>
        </w:rPr>
        <w:t xml:space="preserve"> </w:t>
      </w:r>
      <w:r>
        <w:t>cursos,</w:t>
      </w:r>
      <w:r>
        <w:rPr>
          <w:spacing w:val="-22"/>
        </w:rPr>
        <w:t xml:space="preserve"> </w:t>
      </w:r>
      <w:r>
        <w:t>minicursos</w:t>
      </w:r>
      <w:r>
        <w:rPr>
          <w:spacing w:val="-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palestras</w:t>
      </w:r>
      <w:r>
        <w:rPr>
          <w:spacing w:val="-23"/>
        </w:rPr>
        <w:t xml:space="preserve"> </w:t>
      </w:r>
      <w:r>
        <w:t>que possam</w:t>
      </w:r>
      <w:r>
        <w:rPr>
          <w:spacing w:val="-36"/>
        </w:rPr>
        <w:t xml:space="preserve"> </w:t>
      </w:r>
      <w:r>
        <w:t>beneficiar</w:t>
      </w:r>
      <w:r>
        <w:rPr>
          <w:spacing w:val="-36"/>
        </w:rPr>
        <w:t xml:space="preserve"> </w:t>
      </w:r>
      <w:r>
        <w:t>tanto</w:t>
      </w:r>
      <w:r>
        <w:rPr>
          <w:spacing w:val="-35"/>
        </w:rPr>
        <w:t xml:space="preserve"> </w:t>
      </w:r>
      <w:r>
        <w:t>os</w:t>
      </w:r>
      <w:r>
        <w:rPr>
          <w:spacing w:val="-33"/>
        </w:rPr>
        <w:t xml:space="preserve"> </w:t>
      </w:r>
      <w:r>
        <w:t>membros</w:t>
      </w:r>
      <w:r>
        <w:rPr>
          <w:spacing w:val="-33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empresa</w:t>
      </w:r>
      <w:r>
        <w:rPr>
          <w:spacing w:val="-36"/>
        </w:rPr>
        <w:t xml:space="preserve"> </w:t>
      </w:r>
      <w:r>
        <w:t>como</w:t>
      </w:r>
      <w:r>
        <w:rPr>
          <w:spacing w:val="-37"/>
        </w:rPr>
        <w:t xml:space="preserve"> </w:t>
      </w:r>
      <w:r>
        <w:t>também</w:t>
      </w:r>
      <w:r>
        <w:rPr>
          <w:spacing w:val="-33"/>
        </w:rPr>
        <w:t xml:space="preserve"> </w:t>
      </w:r>
      <w:r>
        <w:t>os</w:t>
      </w:r>
      <w:r>
        <w:rPr>
          <w:spacing w:val="-35"/>
        </w:rPr>
        <w:t xml:space="preserve"> </w:t>
      </w:r>
      <w:r>
        <w:t>alunos</w:t>
      </w:r>
      <w:r>
        <w:rPr>
          <w:spacing w:val="-35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instituição; buscar</w:t>
      </w:r>
      <w:r>
        <w:rPr>
          <w:spacing w:val="-11"/>
        </w:rPr>
        <w:t xml:space="preserve"> </w:t>
      </w:r>
      <w:r>
        <w:t>patrocínio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parcerias;</w:t>
      </w:r>
      <w:r>
        <w:rPr>
          <w:spacing w:val="-11"/>
        </w:rPr>
        <w:t xml:space="preserve"> </w:t>
      </w:r>
      <w:r>
        <w:t>projetar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desenvolver</w:t>
      </w:r>
      <w:r>
        <w:rPr>
          <w:spacing w:val="-11"/>
        </w:rPr>
        <w:t xml:space="preserve"> </w:t>
      </w:r>
      <w:r>
        <w:t>campanhas</w:t>
      </w:r>
      <w:r>
        <w:rPr>
          <w:spacing w:val="-9"/>
        </w:rPr>
        <w:t xml:space="preserve"> </w:t>
      </w:r>
      <w:r>
        <w:t>publicitárias;</w:t>
      </w:r>
      <w:r>
        <w:rPr>
          <w:spacing w:val="-11"/>
        </w:rPr>
        <w:t xml:space="preserve"> </w:t>
      </w:r>
      <w:r>
        <w:t>realizar pesquisas</w:t>
      </w:r>
      <w:r>
        <w:rPr>
          <w:spacing w:val="-39"/>
        </w:rPr>
        <w:t xml:space="preserve"> </w:t>
      </w:r>
      <w:r>
        <w:t>mercadológicas</w:t>
      </w:r>
      <w:r>
        <w:rPr>
          <w:spacing w:val="-39"/>
        </w:rPr>
        <w:t xml:space="preserve"> </w:t>
      </w:r>
      <w:r>
        <w:t>que</w:t>
      </w:r>
      <w:r>
        <w:rPr>
          <w:spacing w:val="-40"/>
        </w:rPr>
        <w:t xml:space="preserve"> </w:t>
      </w:r>
      <w:r>
        <w:t>visem</w:t>
      </w:r>
      <w:r>
        <w:rPr>
          <w:spacing w:val="-39"/>
        </w:rPr>
        <w:t xml:space="preserve"> </w:t>
      </w:r>
      <w:r>
        <w:t>conhecer</w:t>
      </w:r>
      <w:r>
        <w:rPr>
          <w:spacing w:val="-41"/>
        </w:rPr>
        <w:t xml:space="preserve"> </w:t>
      </w:r>
      <w:r>
        <w:t>aspectos</w:t>
      </w:r>
      <w:r>
        <w:rPr>
          <w:spacing w:val="-38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interesse</w:t>
      </w:r>
      <w:r>
        <w:rPr>
          <w:spacing w:val="-40"/>
        </w:rPr>
        <w:t xml:space="preserve"> </w:t>
      </w:r>
      <w:r>
        <w:t>da</w:t>
      </w:r>
      <w:r>
        <w:rPr>
          <w:spacing w:val="-39"/>
        </w:rPr>
        <w:t xml:space="preserve"> </w:t>
      </w:r>
      <w:r>
        <w:t>empresa.</w:t>
      </w:r>
    </w:p>
    <w:p>
      <w:pPr>
        <w:pStyle w:val="3"/>
        <w:spacing w:before="9"/>
        <w:rPr>
          <w:sz w:val="25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b/>
          <w:w w:val="95"/>
        </w:rPr>
        <w:t>Diretoria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de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Projetos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Qualidade:</w:t>
      </w:r>
      <w:r>
        <w:rPr>
          <w:b/>
          <w:w w:val="95"/>
          <w:position w:val="8"/>
          <w:sz w:val="16"/>
        </w:rPr>
        <w:t>2</w:t>
      </w:r>
      <w:r>
        <w:rPr>
          <w:b/>
          <w:spacing w:val="10"/>
          <w:w w:val="95"/>
          <w:position w:val="8"/>
          <w:sz w:val="16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equipe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Projetos</w:t>
      </w:r>
      <w:r>
        <w:rPr>
          <w:spacing w:val="-11"/>
          <w:w w:val="95"/>
        </w:rPr>
        <w:t xml:space="preserve"> </w:t>
      </w:r>
      <w:r>
        <w:rPr>
          <w:w w:val="95"/>
        </w:rPr>
        <w:t>é</w:t>
      </w:r>
      <w:r>
        <w:rPr>
          <w:spacing w:val="-12"/>
          <w:w w:val="95"/>
        </w:rPr>
        <w:t xml:space="preserve"> </w:t>
      </w:r>
      <w:r>
        <w:rPr>
          <w:w w:val="95"/>
        </w:rPr>
        <w:t>aquela</w:t>
      </w:r>
      <w:r>
        <w:rPr>
          <w:spacing w:val="-12"/>
          <w:w w:val="95"/>
        </w:rPr>
        <w:t xml:space="preserve"> </w:t>
      </w:r>
      <w:r>
        <w:rPr>
          <w:w w:val="95"/>
        </w:rPr>
        <w:t>que</w:t>
      </w:r>
      <w:r>
        <w:rPr>
          <w:spacing w:val="-12"/>
          <w:w w:val="95"/>
        </w:rPr>
        <w:t xml:space="preserve"> </w:t>
      </w:r>
      <w:r>
        <w:rPr>
          <w:w w:val="95"/>
        </w:rPr>
        <w:t>exige</w:t>
      </w:r>
      <w:r>
        <w:rPr>
          <w:spacing w:val="-12"/>
          <w:w w:val="95"/>
        </w:rPr>
        <w:t xml:space="preserve"> </w:t>
      </w:r>
      <w:r>
        <w:rPr>
          <w:w w:val="95"/>
        </w:rPr>
        <w:t>criatividade, proatividade,</w:t>
      </w:r>
      <w:r>
        <w:rPr>
          <w:spacing w:val="-17"/>
          <w:w w:val="95"/>
        </w:rPr>
        <w:t xml:space="preserve"> </w:t>
      </w:r>
      <w:r>
        <w:rPr>
          <w:w w:val="95"/>
        </w:rPr>
        <w:t>organização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motivação.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equipe</w:t>
      </w:r>
      <w:r>
        <w:rPr>
          <w:spacing w:val="-21"/>
          <w:w w:val="95"/>
        </w:rPr>
        <w:t xml:space="preserve"> </w:t>
      </w:r>
      <w:r>
        <w:rPr>
          <w:w w:val="95"/>
        </w:rPr>
        <w:t>de</w:t>
      </w:r>
      <w:r>
        <w:rPr>
          <w:spacing w:val="-19"/>
          <w:w w:val="95"/>
        </w:rPr>
        <w:t xml:space="preserve"> </w:t>
      </w:r>
      <w:r>
        <w:rPr>
          <w:w w:val="95"/>
        </w:rPr>
        <w:t>Qualidade</w:t>
      </w:r>
      <w:r>
        <w:rPr>
          <w:spacing w:val="-18"/>
          <w:w w:val="95"/>
        </w:rPr>
        <w:t xml:space="preserve"> </w:t>
      </w:r>
      <w:r>
        <w:rPr>
          <w:w w:val="95"/>
        </w:rPr>
        <w:t>é</w:t>
      </w:r>
      <w:r>
        <w:rPr>
          <w:spacing w:val="-19"/>
          <w:w w:val="95"/>
        </w:rPr>
        <w:t xml:space="preserve"> </w:t>
      </w:r>
      <w:r>
        <w:rPr>
          <w:w w:val="95"/>
        </w:rPr>
        <w:t>responsável</w:t>
      </w:r>
      <w:r>
        <w:rPr>
          <w:spacing w:val="-16"/>
          <w:w w:val="95"/>
        </w:rPr>
        <w:t xml:space="preserve"> </w:t>
      </w:r>
      <w:r>
        <w:rPr>
          <w:w w:val="95"/>
        </w:rPr>
        <w:t>por</w:t>
      </w:r>
      <w:r>
        <w:rPr>
          <w:spacing w:val="-20"/>
          <w:w w:val="95"/>
        </w:rPr>
        <w:t xml:space="preserve"> </w:t>
      </w:r>
      <w:r>
        <w:rPr>
          <w:w w:val="95"/>
        </w:rPr>
        <w:t>identificar os</w:t>
      </w:r>
      <w:r>
        <w:rPr>
          <w:spacing w:val="-32"/>
          <w:w w:val="95"/>
        </w:rPr>
        <w:t xml:space="preserve"> </w:t>
      </w:r>
      <w:r>
        <w:rPr>
          <w:w w:val="95"/>
        </w:rPr>
        <w:t>problemas</w:t>
      </w:r>
      <w:r>
        <w:rPr>
          <w:spacing w:val="-32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atuar</w:t>
      </w:r>
      <w:r>
        <w:rPr>
          <w:spacing w:val="-34"/>
          <w:w w:val="95"/>
        </w:rPr>
        <w:t xml:space="preserve"> </w:t>
      </w:r>
      <w:r>
        <w:rPr>
          <w:w w:val="95"/>
        </w:rPr>
        <w:t>nas</w:t>
      </w:r>
      <w:r>
        <w:rPr>
          <w:spacing w:val="-31"/>
          <w:w w:val="95"/>
        </w:rPr>
        <w:t xml:space="preserve"> </w:t>
      </w:r>
      <w:r>
        <w:rPr>
          <w:w w:val="95"/>
        </w:rPr>
        <w:t>necessidades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melhoria,</w:t>
      </w:r>
      <w:r>
        <w:rPr>
          <w:spacing w:val="-31"/>
          <w:w w:val="95"/>
        </w:rPr>
        <w:t xml:space="preserve"> </w:t>
      </w:r>
      <w:r>
        <w:rPr>
          <w:w w:val="95"/>
        </w:rPr>
        <w:t>usando</w:t>
      </w:r>
      <w:r>
        <w:rPr>
          <w:spacing w:val="-34"/>
          <w:w w:val="95"/>
        </w:rPr>
        <w:t xml:space="preserve"> </w:t>
      </w:r>
      <w:r>
        <w:rPr>
          <w:w w:val="95"/>
        </w:rPr>
        <w:t>dos</w:t>
      </w:r>
      <w:r>
        <w:rPr>
          <w:spacing w:val="-32"/>
          <w:w w:val="95"/>
        </w:rPr>
        <w:t xml:space="preserve"> </w:t>
      </w:r>
      <w:r>
        <w:rPr>
          <w:w w:val="95"/>
        </w:rPr>
        <w:t>conhecimentos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3"/>
          <w:w w:val="95"/>
        </w:rPr>
        <w:t xml:space="preserve"> </w:t>
      </w:r>
      <w:r>
        <w:rPr>
          <w:w w:val="95"/>
        </w:rPr>
        <w:t>métodos e</w:t>
      </w:r>
      <w:r>
        <w:rPr>
          <w:spacing w:val="-16"/>
          <w:w w:val="95"/>
        </w:rPr>
        <w:t xml:space="preserve"> </w:t>
      </w:r>
      <w:r>
        <w:rPr>
          <w:w w:val="95"/>
        </w:rPr>
        <w:t>técnicas</w:t>
      </w:r>
      <w:r>
        <w:rPr>
          <w:spacing w:val="-14"/>
          <w:w w:val="95"/>
        </w:rPr>
        <w:t xml:space="preserve"> </w:t>
      </w:r>
      <w:r>
        <w:rPr>
          <w:w w:val="95"/>
        </w:rPr>
        <w:t>que</w:t>
      </w:r>
      <w:r>
        <w:rPr>
          <w:spacing w:val="-16"/>
          <w:w w:val="95"/>
        </w:rPr>
        <w:t xml:space="preserve"> </w:t>
      </w:r>
      <w:r>
        <w:rPr>
          <w:w w:val="95"/>
        </w:rPr>
        <w:t>permitam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aumento</w:t>
      </w:r>
      <w:r>
        <w:rPr>
          <w:spacing w:val="-13"/>
          <w:w w:val="95"/>
        </w:rPr>
        <w:t xml:space="preserve"> </w:t>
      </w:r>
      <w:r>
        <w:rPr>
          <w:w w:val="95"/>
        </w:rPr>
        <w:t>da</w:t>
      </w:r>
      <w:r>
        <w:rPr>
          <w:spacing w:val="-12"/>
          <w:w w:val="95"/>
        </w:rPr>
        <w:t xml:space="preserve"> </w:t>
      </w:r>
      <w:r>
        <w:rPr>
          <w:w w:val="95"/>
        </w:rPr>
        <w:t>produtividade.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Diretoria</w:t>
      </w:r>
      <w:r>
        <w:rPr>
          <w:spacing w:val="-15"/>
          <w:w w:val="95"/>
        </w:rPr>
        <w:t xml:space="preserve"> </w:t>
      </w:r>
      <w:r>
        <w:rPr>
          <w:w w:val="95"/>
        </w:rPr>
        <w:t>tem</w:t>
      </w:r>
      <w:r>
        <w:rPr>
          <w:spacing w:val="-15"/>
          <w:w w:val="95"/>
        </w:rPr>
        <w:t xml:space="preserve"> </w:t>
      </w:r>
      <w:r>
        <w:rPr>
          <w:w w:val="95"/>
        </w:rPr>
        <w:t>por</w:t>
      </w:r>
      <w:r>
        <w:rPr>
          <w:spacing w:val="-14"/>
          <w:w w:val="95"/>
        </w:rPr>
        <w:t xml:space="preserve"> </w:t>
      </w:r>
      <w:r>
        <w:rPr>
          <w:w w:val="95"/>
        </w:rPr>
        <w:t>objetivo</w:t>
      </w:r>
      <w:r>
        <w:rPr>
          <w:spacing w:val="-18"/>
          <w:w w:val="95"/>
        </w:rPr>
        <w:t xml:space="preserve"> </w:t>
      </w:r>
      <w:r>
        <w:rPr>
          <w:w w:val="95"/>
        </w:rPr>
        <w:t>elaborar, implementar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fiscalizar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condução</w:t>
      </w:r>
      <w:r>
        <w:rPr>
          <w:spacing w:val="-22"/>
          <w:w w:val="95"/>
        </w:rPr>
        <w:t xml:space="preserve"> </w:t>
      </w:r>
      <w:r>
        <w:rPr>
          <w:w w:val="95"/>
        </w:rPr>
        <w:t>dos</w:t>
      </w:r>
      <w:r>
        <w:rPr>
          <w:spacing w:val="-20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desenvolvidos</w:t>
      </w:r>
      <w:r>
        <w:rPr>
          <w:spacing w:val="-19"/>
          <w:w w:val="95"/>
        </w:rPr>
        <w:t xml:space="preserve"> </w:t>
      </w:r>
      <w:r>
        <w:rPr>
          <w:w w:val="95"/>
        </w:rPr>
        <w:t>pela</w:t>
      </w:r>
      <w:r>
        <w:rPr>
          <w:spacing w:val="-25"/>
          <w:w w:val="95"/>
        </w:rPr>
        <w:t xml:space="preserve"> </w:t>
      </w:r>
      <w:r>
        <w:rPr>
          <w:w w:val="95"/>
        </w:rPr>
        <w:t>empresa,</w:t>
      </w:r>
      <w:r>
        <w:rPr>
          <w:spacing w:val="-22"/>
          <w:w w:val="95"/>
        </w:rPr>
        <w:t xml:space="preserve"> </w:t>
      </w:r>
      <w:r>
        <w:rPr>
          <w:w w:val="95"/>
        </w:rPr>
        <w:t>garantindo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a </w:t>
      </w:r>
      <w:r>
        <w:t>realização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escopo</w:t>
      </w:r>
      <w:r>
        <w:rPr>
          <w:spacing w:val="-12"/>
        </w:rPr>
        <w:t xml:space="preserve"> </w:t>
      </w:r>
      <w:r>
        <w:t>previsto,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cumprimento</w:t>
      </w:r>
      <w:r>
        <w:rPr>
          <w:spacing w:val="-14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prazos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custos</w:t>
      </w:r>
      <w:r>
        <w:rPr>
          <w:spacing w:val="-13"/>
        </w:rPr>
        <w:t xml:space="preserve"> </w:t>
      </w:r>
      <w:r>
        <w:t>previamente determinados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padronização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ações;</w:t>
      </w:r>
      <w:r>
        <w:rPr>
          <w:spacing w:val="-12"/>
        </w:rPr>
        <w:t xml:space="preserve"> </w:t>
      </w:r>
      <w:r>
        <w:t>viabilizar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execução</w:t>
      </w:r>
      <w:r>
        <w:rPr>
          <w:spacing w:val="-11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projetos</w:t>
      </w:r>
      <w:r>
        <w:rPr>
          <w:spacing w:val="-9"/>
        </w:rPr>
        <w:t xml:space="preserve"> </w:t>
      </w:r>
      <w:r>
        <w:t>junto</w:t>
      </w:r>
      <w:r>
        <w:rPr>
          <w:spacing w:val="-11"/>
        </w:rPr>
        <w:t xml:space="preserve"> </w:t>
      </w:r>
      <w:r>
        <w:t>aos coordenadores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ao</w:t>
      </w:r>
      <w:r>
        <w:rPr>
          <w:spacing w:val="-29"/>
        </w:rPr>
        <w:t xml:space="preserve"> </w:t>
      </w:r>
      <w:r>
        <w:t>Diretor</w:t>
      </w:r>
      <w:r>
        <w:rPr>
          <w:spacing w:val="-31"/>
        </w:rPr>
        <w:t xml:space="preserve"> </w:t>
      </w:r>
      <w:r>
        <w:t>Administrativo-Financeiro;</w:t>
      </w:r>
      <w:r>
        <w:rPr>
          <w:spacing w:val="-30"/>
        </w:rPr>
        <w:t xml:space="preserve"> </w:t>
      </w:r>
      <w:r>
        <w:t>planejar</w:t>
      </w:r>
      <w:r>
        <w:rPr>
          <w:spacing w:val="-31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solicitar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demanda</w:t>
      </w:r>
      <w:r>
        <w:rPr>
          <w:spacing w:val="-29"/>
        </w:rPr>
        <w:t xml:space="preserve"> </w:t>
      </w:r>
      <w:r>
        <w:t>de membros</w:t>
      </w:r>
      <w:r>
        <w:rPr>
          <w:spacing w:val="-21"/>
        </w:rPr>
        <w:t xml:space="preserve"> </w:t>
      </w:r>
      <w:r>
        <w:t>nos</w:t>
      </w:r>
      <w:r>
        <w:rPr>
          <w:spacing w:val="-20"/>
        </w:rPr>
        <w:t xml:space="preserve"> </w:t>
      </w:r>
      <w:r>
        <w:t>projetos;</w:t>
      </w:r>
      <w:r>
        <w:rPr>
          <w:spacing w:val="-22"/>
        </w:rPr>
        <w:t xml:space="preserve"> </w:t>
      </w:r>
      <w:r>
        <w:t>elaborar</w:t>
      </w:r>
      <w:r>
        <w:rPr>
          <w:spacing w:val="-20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fiscalizar</w:t>
      </w:r>
      <w:r>
        <w:rPr>
          <w:spacing w:val="-22"/>
        </w:rPr>
        <w:t xml:space="preserve"> </w:t>
      </w:r>
      <w:r>
        <w:t>Comissões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membros</w:t>
      </w:r>
      <w:r>
        <w:rPr>
          <w:spacing w:val="-21"/>
        </w:rPr>
        <w:t xml:space="preserve"> </w:t>
      </w:r>
      <w:r>
        <w:t>consultores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 xml:space="preserve">a </w:t>
      </w:r>
      <w:r>
        <w:rPr>
          <w:w w:val="95"/>
        </w:rPr>
        <w:t>realização</w:t>
      </w:r>
      <w:r>
        <w:rPr>
          <w:spacing w:val="-37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projetos;</w:t>
      </w:r>
      <w:r>
        <w:rPr>
          <w:spacing w:val="-36"/>
          <w:w w:val="95"/>
        </w:rPr>
        <w:t xml:space="preserve"> </w:t>
      </w:r>
      <w:r>
        <w:rPr>
          <w:w w:val="95"/>
        </w:rPr>
        <w:t>fiscalizar</w:t>
      </w:r>
      <w:r>
        <w:rPr>
          <w:spacing w:val="-37"/>
          <w:w w:val="95"/>
        </w:rPr>
        <w:t xml:space="preserve"> </w:t>
      </w:r>
      <w:r>
        <w:rPr>
          <w:w w:val="95"/>
        </w:rPr>
        <w:t>e</w:t>
      </w:r>
      <w:r>
        <w:rPr>
          <w:spacing w:val="-35"/>
          <w:w w:val="95"/>
        </w:rPr>
        <w:t xml:space="preserve"> </w:t>
      </w:r>
      <w:r>
        <w:rPr>
          <w:w w:val="95"/>
        </w:rPr>
        <w:t>elaborar</w:t>
      </w:r>
      <w:r>
        <w:rPr>
          <w:spacing w:val="-36"/>
          <w:w w:val="95"/>
        </w:rPr>
        <w:t xml:space="preserve"> </w:t>
      </w:r>
      <w:r>
        <w:rPr>
          <w:w w:val="95"/>
        </w:rPr>
        <w:t>planos</w:t>
      </w:r>
      <w:r>
        <w:rPr>
          <w:spacing w:val="-34"/>
          <w:w w:val="95"/>
        </w:rPr>
        <w:t xml:space="preserve"> </w:t>
      </w:r>
      <w:r>
        <w:rPr>
          <w:w w:val="95"/>
        </w:rPr>
        <w:t>para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padronização</w:t>
      </w:r>
      <w:r>
        <w:rPr>
          <w:spacing w:val="-36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ações</w:t>
      </w:r>
      <w:r>
        <w:rPr>
          <w:spacing w:val="-35"/>
          <w:w w:val="95"/>
        </w:rPr>
        <w:t xml:space="preserve"> </w:t>
      </w:r>
      <w:r>
        <w:rPr>
          <w:w w:val="95"/>
        </w:rPr>
        <w:t>no</w:t>
      </w:r>
      <w:r>
        <w:rPr>
          <w:spacing w:val="-36"/>
          <w:w w:val="95"/>
        </w:rPr>
        <w:t xml:space="preserve"> </w:t>
      </w:r>
      <w:r>
        <w:rPr>
          <w:w w:val="95"/>
        </w:rPr>
        <w:t>ambiente de</w:t>
      </w:r>
      <w:r>
        <w:rPr>
          <w:spacing w:val="-15"/>
          <w:w w:val="95"/>
        </w:rPr>
        <w:t xml:space="preserve"> </w:t>
      </w:r>
      <w:r>
        <w:rPr>
          <w:w w:val="95"/>
        </w:rPr>
        <w:t>trabalho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frequência</w:t>
      </w:r>
      <w:r>
        <w:rPr>
          <w:spacing w:val="-14"/>
          <w:w w:val="95"/>
        </w:rPr>
        <w:t xml:space="preserve"> </w:t>
      </w:r>
      <w:r>
        <w:rPr>
          <w:w w:val="95"/>
        </w:rPr>
        <w:t>nas</w:t>
      </w:r>
      <w:r>
        <w:rPr>
          <w:spacing w:val="-9"/>
          <w:w w:val="95"/>
        </w:rPr>
        <w:t xml:space="preserve"> </w:t>
      </w:r>
      <w:r>
        <w:rPr>
          <w:w w:val="95"/>
        </w:rPr>
        <w:t>reuniões</w:t>
      </w:r>
      <w:r>
        <w:rPr>
          <w:spacing w:val="-13"/>
          <w:w w:val="95"/>
        </w:rPr>
        <w:t xml:space="preserve"> </w:t>
      </w:r>
      <w:r>
        <w:rPr>
          <w:w w:val="95"/>
        </w:rPr>
        <w:t>gerais;</w:t>
      </w:r>
      <w:r>
        <w:rPr>
          <w:spacing w:val="-16"/>
          <w:w w:val="95"/>
        </w:rPr>
        <w:t xml:space="preserve"> </w:t>
      </w:r>
      <w:r>
        <w:rPr>
          <w:w w:val="95"/>
        </w:rPr>
        <w:t>prezar</w:t>
      </w:r>
      <w:r>
        <w:rPr>
          <w:spacing w:val="-15"/>
          <w:w w:val="95"/>
        </w:rPr>
        <w:t xml:space="preserve"> </w:t>
      </w:r>
      <w:r>
        <w:rPr>
          <w:w w:val="95"/>
        </w:rPr>
        <w:t>pela</w:t>
      </w:r>
      <w:r>
        <w:rPr>
          <w:spacing w:val="-15"/>
          <w:w w:val="95"/>
        </w:rPr>
        <w:t xml:space="preserve"> </w:t>
      </w:r>
      <w:r>
        <w:rPr>
          <w:w w:val="95"/>
        </w:rPr>
        <w:t>limpeza</w:t>
      </w:r>
      <w:r>
        <w:rPr>
          <w:spacing w:val="-14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de </w:t>
      </w:r>
      <w:r>
        <w:t>trabalho;</w:t>
      </w:r>
      <w:r>
        <w:rPr>
          <w:spacing w:val="-27"/>
        </w:rPr>
        <w:t xml:space="preserve"> </w:t>
      </w:r>
      <w:r>
        <w:t>elaborar</w:t>
      </w:r>
      <w:r>
        <w:rPr>
          <w:spacing w:val="-26"/>
        </w:rPr>
        <w:t xml:space="preserve"> </w:t>
      </w:r>
      <w:r>
        <w:t>e/ou</w:t>
      </w:r>
      <w:r>
        <w:rPr>
          <w:spacing w:val="-24"/>
        </w:rPr>
        <w:t xml:space="preserve"> </w:t>
      </w:r>
      <w:r>
        <w:t>renovar</w:t>
      </w:r>
      <w:r>
        <w:rPr>
          <w:spacing w:val="-24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Regulamento</w:t>
      </w:r>
      <w:r>
        <w:rPr>
          <w:spacing w:val="-26"/>
        </w:rPr>
        <w:t xml:space="preserve"> </w:t>
      </w:r>
      <w:r>
        <w:t>Interno,</w:t>
      </w:r>
      <w:r>
        <w:rPr>
          <w:spacing w:val="-24"/>
        </w:rPr>
        <w:t xml:space="preserve"> </w:t>
      </w:r>
      <w:r>
        <w:t>sempre</w:t>
      </w:r>
      <w:r>
        <w:rPr>
          <w:spacing w:val="-26"/>
        </w:rPr>
        <w:t xml:space="preserve"> </w:t>
      </w:r>
      <w:r>
        <w:t>que</w:t>
      </w:r>
      <w:r>
        <w:rPr>
          <w:spacing w:val="-25"/>
        </w:rPr>
        <w:t xml:space="preserve"> </w:t>
      </w:r>
      <w:r>
        <w:t>se</w:t>
      </w:r>
      <w:r>
        <w:rPr>
          <w:spacing w:val="-25"/>
        </w:rPr>
        <w:t xml:space="preserve"> </w:t>
      </w:r>
      <w:r>
        <w:t>fizer</w:t>
      </w:r>
      <w:r>
        <w:rPr>
          <w:spacing w:val="-24"/>
        </w:rPr>
        <w:t xml:space="preserve"> </w:t>
      </w:r>
      <w:r>
        <w:t xml:space="preserve">necessário; </w:t>
      </w:r>
      <w:r>
        <w:rPr>
          <w:w w:val="95"/>
        </w:rPr>
        <w:t xml:space="preserve">identificar problemas administrativos e de execuções de trabalhos, estudando possíveis </w:t>
      </w:r>
      <w:r>
        <w:t>soluções;</w:t>
      </w:r>
      <w:r>
        <w:rPr>
          <w:spacing w:val="-8"/>
        </w:rPr>
        <w:t xml:space="preserve"> </w:t>
      </w:r>
      <w:r>
        <w:t>promover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melhoria</w:t>
      </w:r>
      <w:r>
        <w:rPr>
          <w:spacing w:val="-7"/>
        </w:rPr>
        <w:t xml:space="preserve"> </w:t>
      </w:r>
      <w:r>
        <w:t>contínua</w:t>
      </w:r>
      <w:r>
        <w:rPr>
          <w:spacing w:val="-6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serviços</w:t>
      </w:r>
      <w:r>
        <w:rPr>
          <w:spacing w:val="-6"/>
        </w:rPr>
        <w:t xml:space="preserve"> </w:t>
      </w:r>
      <w:r>
        <w:t>prestados</w:t>
      </w:r>
      <w:r>
        <w:rPr>
          <w:spacing w:val="-6"/>
        </w:rPr>
        <w:t xml:space="preserve"> </w:t>
      </w:r>
      <w:r>
        <w:t>pela</w:t>
      </w:r>
      <w:r>
        <w:rPr>
          <w:spacing w:val="-6"/>
        </w:rPr>
        <w:t xml:space="preserve"> </w:t>
      </w:r>
      <w:r>
        <w:t>Empresa</w:t>
      </w:r>
      <w:r>
        <w:rPr>
          <w:spacing w:val="-7"/>
        </w:rPr>
        <w:t xml:space="preserve"> </w:t>
      </w:r>
      <w:r>
        <w:t>Júnior; documentar</w:t>
      </w:r>
      <w:r>
        <w:rPr>
          <w:spacing w:val="-20"/>
        </w:rPr>
        <w:t xml:space="preserve"> </w:t>
      </w:r>
      <w:r>
        <w:t>processos</w:t>
      </w:r>
      <w:r>
        <w:rPr>
          <w:spacing w:val="-19"/>
        </w:rPr>
        <w:t xml:space="preserve"> </w:t>
      </w:r>
      <w:r>
        <w:t>internos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execução</w:t>
      </w:r>
      <w:r>
        <w:rPr>
          <w:spacing w:val="-18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projetos.</w:t>
      </w:r>
    </w:p>
    <w:p>
      <w:pPr>
        <w:pStyle w:val="3"/>
        <w:spacing w:before="10"/>
        <w:rPr>
          <w:sz w:val="25"/>
        </w:rPr>
      </w:pPr>
    </w:p>
    <w:p>
      <w:pPr>
        <w:pStyle w:val="3"/>
        <w:spacing w:line="254" w:lineRule="auto"/>
        <w:ind w:left="100" w:right="108"/>
        <w:jc w:val="both"/>
      </w:pPr>
      <w:r>
        <w:rPr>
          <w:b/>
          <w:w w:val="95"/>
        </w:rPr>
        <w:t xml:space="preserve">Diretoria Administrativo-Financeira: </w:t>
      </w:r>
      <w:r>
        <w:rPr>
          <w:w w:val="95"/>
        </w:rPr>
        <w:t xml:space="preserve">é responsável pela administração da parte legal e </w:t>
      </w:r>
      <w:r>
        <w:t>econômica</w:t>
      </w:r>
      <w:r>
        <w:rPr>
          <w:spacing w:val="-26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empresa.</w:t>
      </w:r>
      <w:r>
        <w:rPr>
          <w:spacing w:val="-25"/>
        </w:rPr>
        <w:t xml:space="preserve"> </w:t>
      </w:r>
      <w:r>
        <w:t>São</w:t>
      </w:r>
      <w:r>
        <w:rPr>
          <w:spacing w:val="-26"/>
        </w:rPr>
        <w:t xml:space="preserve"> </w:t>
      </w:r>
      <w:r>
        <w:t>funções</w:t>
      </w:r>
      <w:r>
        <w:rPr>
          <w:spacing w:val="-25"/>
        </w:rPr>
        <w:t xml:space="preserve"> </w:t>
      </w:r>
      <w:r>
        <w:t>substanciais</w:t>
      </w:r>
      <w:r>
        <w:rPr>
          <w:spacing w:val="-25"/>
        </w:rPr>
        <w:t xml:space="preserve"> </w:t>
      </w:r>
      <w:r>
        <w:t>do</w:t>
      </w:r>
      <w:r>
        <w:rPr>
          <w:spacing w:val="-27"/>
        </w:rPr>
        <w:t xml:space="preserve"> </w:t>
      </w:r>
      <w:r>
        <w:t>Diretor</w:t>
      </w:r>
      <w:r>
        <w:rPr>
          <w:spacing w:val="-24"/>
        </w:rPr>
        <w:t xml:space="preserve"> </w:t>
      </w:r>
      <w:r>
        <w:t>Administrativo</w:t>
      </w:r>
      <w:r>
        <w:rPr>
          <w:spacing w:val="-27"/>
        </w:rPr>
        <w:t xml:space="preserve"> </w:t>
      </w:r>
      <w:r>
        <w:t xml:space="preserve">Financeiro, </w:t>
      </w:r>
      <w:r>
        <w:rPr>
          <w:w w:val="95"/>
        </w:rPr>
        <w:t>manter</w:t>
      </w:r>
      <w:r>
        <w:rPr>
          <w:spacing w:val="-44"/>
          <w:w w:val="95"/>
        </w:rPr>
        <w:t xml:space="preserve"> </w:t>
      </w:r>
      <w:r>
        <w:rPr>
          <w:w w:val="95"/>
        </w:rPr>
        <w:t>o</w:t>
      </w:r>
      <w:r>
        <w:rPr>
          <w:spacing w:val="-43"/>
          <w:w w:val="95"/>
        </w:rPr>
        <w:t xml:space="preserve"> </w:t>
      </w:r>
      <w:r>
        <w:rPr>
          <w:w w:val="95"/>
        </w:rPr>
        <w:t>Livro</w:t>
      </w:r>
      <w:r>
        <w:rPr>
          <w:spacing w:val="-43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Protocolos</w:t>
      </w:r>
      <w:r>
        <w:rPr>
          <w:spacing w:val="-41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documentos</w:t>
      </w:r>
      <w:r>
        <w:rPr>
          <w:spacing w:val="-41"/>
          <w:w w:val="95"/>
        </w:rPr>
        <w:t xml:space="preserve"> </w:t>
      </w:r>
      <w:r>
        <w:rPr>
          <w:w w:val="95"/>
        </w:rPr>
        <w:t>organizado,</w:t>
      </w:r>
      <w:r>
        <w:rPr>
          <w:spacing w:val="-41"/>
          <w:w w:val="95"/>
        </w:rPr>
        <w:t xml:space="preserve"> </w:t>
      </w:r>
      <w:r>
        <w:rPr>
          <w:w w:val="95"/>
        </w:rPr>
        <w:t>atualizado</w:t>
      </w:r>
      <w:r>
        <w:rPr>
          <w:spacing w:val="-43"/>
          <w:w w:val="95"/>
        </w:rPr>
        <w:t xml:space="preserve"> </w:t>
      </w:r>
      <w:r>
        <w:rPr>
          <w:w w:val="95"/>
        </w:rPr>
        <w:t>e</w:t>
      </w:r>
      <w:r>
        <w:rPr>
          <w:spacing w:val="-42"/>
          <w:w w:val="95"/>
        </w:rPr>
        <w:t xml:space="preserve"> </w:t>
      </w:r>
      <w:r>
        <w:rPr>
          <w:w w:val="95"/>
        </w:rPr>
        <w:t>ao</w:t>
      </w:r>
      <w:r>
        <w:rPr>
          <w:spacing w:val="-42"/>
          <w:w w:val="95"/>
        </w:rPr>
        <w:t xml:space="preserve"> </w:t>
      </w:r>
      <w:r>
        <w:rPr>
          <w:w w:val="95"/>
        </w:rPr>
        <w:t>alcance</w:t>
      </w:r>
      <w:r>
        <w:rPr>
          <w:spacing w:val="-42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eventuais consultas;</w:t>
      </w:r>
      <w:r>
        <w:rPr>
          <w:spacing w:val="-10"/>
          <w:w w:val="95"/>
        </w:rPr>
        <w:t xml:space="preserve"> </w:t>
      </w:r>
      <w:r>
        <w:rPr>
          <w:w w:val="95"/>
        </w:rPr>
        <w:t>controlar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cadastrar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patrimônio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Empresa</w:t>
      </w:r>
      <w:r>
        <w:rPr>
          <w:spacing w:val="-9"/>
          <w:w w:val="95"/>
        </w:rPr>
        <w:t xml:space="preserve"> </w:t>
      </w:r>
      <w:r>
        <w:rPr>
          <w:w w:val="95"/>
        </w:rPr>
        <w:t>Júnior,</w:t>
      </w:r>
      <w:r>
        <w:rPr>
          <w:spacing w:val="-7"/>
          <w:w w:val="95"/>
        </w:rPr>
        <w:t xml:space="preserve"> </w:t>
      </w:r>
      <w:r>
        <w:rPr>
          <w:w w:val="95"/>
        </w:rPr>
        <w:t>renovando-o</w:t>
      </w:r>
      <w:r>
        <w:rPr>
          <w:spacing w:val="-10"/>
          <w:w w:val="95"/>
        </w:rPr>
        <w:t xml:space="preserve"> </w:t>
      </w:r>
      <w:r>
        <w:rPr>
          <w:w w:val="95"/>
        </w:rPr>
        <w:t>sempre</w:t>
      </w:r>
      <w:r>
        <w:rPr>
          <w:spacing w:val="-8"/>
          <w:w w:val="95"/>
        </w:rPr>
        <w:t xml:space="preserve"> </w:t>
      </w:r>
      <w:r>
        <w:rPr>
          <w:w w:val="95"/>
        </w:rPr>
        <w:t>que necessário;</w:t>
      </w:r>
      <w:r>
        <w:rPr>
          <w:spacing w:val="-38"/>
          <w:w w:val="95"/>
        </w:rPr>
        <w:t xml:space="preserve"> </w:t>
      </w:r>
      <w:r>
        <w:rPr>
          <w:w w:val="95"/>
        </w:rPr>
        <w:t>realizar</w:t>
      </w:r>
      <w:r>
        <w:rPr>
          <w:spacing w:val="-38"/>
          <w:w w:val="95"/>
        </w:rPr>
        <w:t xml:space="preserve"> </w:t>
      </w:r>
      <w:r>
        <w:rPr>
          <w:w w:val="95"/>
        </w:rPr>
        <w:t>balanços</w:t>
      </w:r>
      <w:r>
        <w:rPr>
          <w:spacing w:val="-37"/>
          <w:w w:val="95"/>
        </w:rPr>
        <w:t xml:space="preserve"> </w:t>
      </w:r>
      <w:r>
        <w:rPr>
          <w:w w:val="95"/>
        </w:rPr>
        <w:t>financeiros</w:t>
      </w:r>
      <w:r>
        <w:rPr>
          <w:spacing w:val="-36"/>
          <w:w w:val="95"/>
        </w:rPr>
        <w:t xml:space="preserve"> </w:t>
      </w:r>
      <w:r>
        <w:rPr>
          <w:w w:val="95"/>
        </w:rPr>
        <w:t>mensalmente;</w:t>
      </w:r>
      <w:r>
        <w:rPr>
          <w:spacing w:val="-37"/>
          <w:w w:val="95"/>
        </w:rPr>
        <w:t xml:space="preserve"> </w:t>
      </w:r>
      <w:r>
        <w:rPr>
          <w:w w:val="95"/>
        </w:rPr>
        <w:t>fechar</w:t>
      </w:r>
      <w:r>
        <w:rPr>
          <w:spacing w:val="-36"/>
          <w:w w:val="95"/>
        </w:rPr>
        <w:t xml:space="preserve"> </w:t>
      </w:r>
      <w:r>
        <w:rPr>
          <w:w w:val="95"/>
        </w:rPr>
        <w:t>o</w:t>
      </w:r>
      <w:r>
        <w:rPr>
          <w:spacing w:val="-38"/>
          <w:w w:val="95"/>
        </w:rPr>
        <w:t xml:space="preserve"> </w:t>
      </w:r>
      <w:r>
        <w:rPr>
          <w:w w:val="95"/>
        </w:rPr>
        <w:t>Livro</w:t>
      </w:r>
      <w:r>
        <w:rPr>
          <w:spacing w:val="-38"/>
          <w:w w:val="95"/>
        </w:rPr>
        <w:t xml:space="preserve"> </w:t>
      </w:r>
      <w:r>
        <w:rPr>
          <w:w w:val="95"/>
        </w:rPr>
        <w:t>de</w:t>
      </w:r>
      <w:r>
        <w:rPr>
          <w:spacing w:val="-36"/>
          <w:w w:val="95"/>
        </w:rPr>
        <w:t xml:space="preserve"> </w:t>
      </w:r>
      <w:r>
        <w:rPr>
          <w:w w:val="95"/>
        </w:rPr>
        <w:t>Caixa</w:t>
      </w:r>
      <w:r>
        <w:rPr>
          <w:spacing w:val="-37"/>
          <w:w w:val="95"/>
        </w:rPr>
        <w:t xml:space="preserve"> </w:t>
      </w:r>
      <w:r>
        <w:rPr>
          <w:w w:val="95"/>
        </w:rPr>
        <w:t>anualmente</w:t>
      </w:r>
      <w:r>
        <w:rPr>
          <w:spacing w:val="-37"/>
          <w:w w:val="95"/>
        </w:rPr>
        <w:t xml:space="preserve"> </w:t>
      </w:r>
      <w:r>
        <w:rPr>
          <w:w w:val="95"/>
        </w:rPr>
        <w:t>e prestar</w:t>
      </w:r>
      <w:r>
        <w:rPr>
          <w:spacing w:val="-27"/>
          <w:w w:val="95"/>
        </w:rPr>
        <w:t xml:space="preserve"> </w:t>
      </w:r>
      <w:r>
        <w:rPr>
          <w:w w:val="95"/>
        </w:rPr>
        <w:t>contas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6"/>
          <w:w w:val="95"/>
        </w:rPr>
        <w:t xml:space="preserve"> </w:t>
      </w:r>
      <w:r>
        <w:rPr>
          <w:w w:val="95"/>
        </w:rPr>
        <w:t>exercício</w:t>
      </w:r>
      <w:r>
        <w:rPr>
          <w:spacing w:val="-27"/>
          <w:w w:val="95"/>
        </w:rPr>
        <w:t xml:space="preserve"> </w:t>
      </w:r>
      <w:r>
        <w:rPr>
          <w:w w:val="95"/>
        </w:rPr>
        <w:t>anterior</w:t>
      </w:r>
      <w:r>
        <w:rPr>
          <w:spacing w:val="-26"/>
          <w:w w:val="95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Diretoria</w:t>
      </w:r>
      <w:r>
        <w:rPr>
          <w:spacing w:val="-25"/>
          <w:w w:val="95"/>
        </w:rPr>
        <w:t xml:space="preserve"> </w:t>
      </w:r>
      <w:r>
        <w:rPr>
          <w:w w:val="95"/>
        </w:rPr>
        <w:t>Executiva;</w:t>
      </w:r>
      <w:r>
        <w:rPr>
          <w:spacing w:val="-26"/>
          <w:w w:val="95"/>
        </w:rPr>
        <w:t xml:space="preserve"> </w:t>
      </w:r>
      <w:r>
        <w:rPr>
          <w:w w:val="95"/>
        </w:rPr>
        <w:t>analisar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emitir</w:t>
      </w:r>
      <w:r>
        <w:rPr>
          <w:spacing w:val="-26"/>
          <w:w w:val="95"/>
        </w:rPr>
        <w:t xml:space="preserve"> </w:t>
      </w:r>
      <w:r>
        <w:rPr>
          <w:w w:val="95"/>
        </w:rPr>
        <w:t>parecer</w:t>
      </w:r>
      <w:r>
        <w:rPr>
          <w:spacing w:val="-27"/>
          <w:w w:val="95"/>
        </w:rPr>
        <w:t xml:space="preserve"> </w:t>
      </w:r>
      <w:r>
        <w:rPr>
          <w:w w:val="95"/>
        </w:rPr>
        <w:t>acerca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da </w:t>
      </w:r>
      <w:r>
        <w:t>viabilidade</w:t>
      </w:r>
      <w:r>
        <w:rPr>
          <w:spacing w:val="-26"/>
        </w:rPr>
        <w:t xml:space="preserve"> </w:t>
      </w:r>
      <w:r>
        <w:t>orçamentária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projetos</w:t>
      </w:r>
      <w:r>
        <w:rPr>
          <w:spacing w:val="-26"/>
        </w:rPr>
        <w:t xml:space="preserve"> </w:t>
      </w:r>
      <w:r>
        <w:t>em</w:t>
      </w:r>
      <w:r>
        <w:rPr>
          <w:spacing w:val="-25"/>
        </w:rPr>
        <w:t xml:space="preserve"> </w:t>
      </w:r>
      <w:r>
        <w:t>todas</w:t>
      </w:r>
      <w:r>
        <w:rPr>
          <w:spacing w:val="-23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esferas</w:t>
      </w:r>
      <w:r>
        <w:rPr>
          <w:spacing w:val="-25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empresa;</w:t>
      </w:r>
      <w:r>
        <w:rPr>
          <w:spacing w:val="-27"/>
        </w:rPr>
        <w:t xml:space="preserve"> </w:t>
      </w:r>
      <w:r>
        <w:t>elaborar</w:t>
      </w:r>
      <w:r>
        <w:rPr>
          <w:spacing w:val="-27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fechar contratos</w:t>
      </w:r>
      <w:r>
        <w:rPr>
          <w:spacing w:val="-2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clientes;</w:t>
      </w:r>
      <w:r>
        <w:rPr>
          <w:spacing w:val="-23"/>
        </w:rPr>
        <w:t xml:space="preserve"> </w:t>
      </w:r>
      <w:r>
        <w:t>quitar</w:t>
      </w:r>
      <w:r>
        <w:rPr>
          <w:spacing w:val="-23"/>
        </w:rPr>
        <w:t xml:space="preserve"> </w:t>
      </w:r>
      <w:r>
        <w:t>dívidas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impostos</w:t>
      </w:r>
      <w:r>
        <w:rPr>
          <w:spacing w:val="-20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tempo</w:t>
      </w:r>
      <w:r>
        <w:rPr>
          <w:spacing w:val="-23"/>
        </w:rPr>
        <w:t xml:space="preserve"> </w:t>
      </w:r>
      <w:r>
        <w:t>hábil.</w:t>
      </w: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6"/>
        <w:rPr>
          <w:sz w:val="25"/>
        </w:rPr>
      </w:pPr>
      <w:r>
        <mc:AlternateContent>
          <mc:Choice Requires="wps">
            <w:drawing>
              <wp:anchor distT="0" distB="0" distL="114300" distR="114300" simplePos="0" relativeHeight="1006758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216535</wp:posOffset>
                </wp:positionV>
                <wp:extent cx="1829435" cy="0"/>
                <wp:effectExtent l="0" t="0" r="0" b="0"/>
                <wp:wrapTopAndBottom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7.05pt;height:0pt;width:144.05pt;mso-position-horizontal-relative:page;mso-wrap-distance-bottom:0pt;mso-wrap-distance-top:0pt;z-index:503442432;mso-width-relative:page;mso-height-relative:page;" filled="f" stroked="t" coordsize="21600,21600" o:gfxdata="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bJI31QAAAAkBAAAPAAAAAAAAAAEAIAAAACIAAABkcnMvZG93&#10;bnJldi54bWxQSwECFAAUAAAACACHTuJASb3Nb8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71"/>
        <w:ind w:left="100" w:right="0" w:firstLine="0"/>
        <w:jc w:val="left"/>
        <w:rPr>
          <w:sz w:val="26"/>
        </w:rPr>
      </w:pPr>
      <w:r>
        <w:rPr>
          <w:position w:val="7"/>
          <w:sz w:val="13"/>
        </w:rPr>
        <w:t xml:space="preserve">2 </w:t>
      </w:r>
      <w:r>
        <w:rPr>
          <w:sz w:val="20"/>
        </w:rPr>
        <w:t>Não há vaga para essa diretoria em decorrência de estar preenchida.</w:t>
      </w:r>
    </w:p>
    <w:p>
      <w:pPr>
        <w:pStyle w:val="3"/>
        <w:spacing w:line="254" w:lineRule="auto"/>
        <w:ind w:left="100" w:right="106"/>
        <w:jc w:val="both"/>
      </w:pPr>
      <w:r>
        <w:rPr>
          <w:b/>
        </w:rPr>
        <w:t>Diretoria</w:t>
      </w:r>
      <w:r>
        <w:rPr>
          <w:b/>
          <w:spacing w:val="-25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Gestão</w:t>
      </w:r>
      <w:r>
        <w:rPr>
          <w:b/>
          <w:spacing w:val="-24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Pessoas:</w:t>
      </w:r>
      <w:r>
        <w:rPr>
          <w:b/>
          <w:spacing w:val="-23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Diretoria</w:t>
      </w:r>
      <w:r>
        <w:rPr>
          <w:spacing w:val="-24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Gestão</w:t>
      </w:r>
      <w:r>
        <w:rPr>
          <w:spacing w:val="-25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Pessoas</w:t>
      </w:r>
      <w:r>
        <w:rPr>
          <w:spacing w:val="-24"/>
        </w:rPr>
        <w:t xml:space="preserve"> </w:t>
      </w:r>
      <w:r>
        <w:t>tem</w:t>
      </w:r>
      <w:r>
        <w:rPr>
          <w:spacing w:val="-25"/>
        </w:rPr>
        <w:t xml:space="preserve"> </w:t>
      </w:r>
      <w:r>
        <w:t>como</w:t>
      </w:r>
      <w:r>
        <w:rPr>
          <w:spacing w:val="-25"/>
        </w:rPr>
        <w:t xml:space="preserve"> </w:t>
      </w:r>
      <w:r>
        <w:t xml:space="preserve">objetivo </w:t>
      </w:r>
      <w:r>
        <w:rPr>
          <w:w w:val="95"/>
        </w:rPr>
        <w:t>organizar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garantir</w:t>
      </w:r>
      <w:r>
        <w:rPr>
          <w:spacing w:val="-22"/>
          <w:w w:val="95"/>
        </w:rPr>
        <w:t xml:space="preserve"> </w:t>
      </w:r>
      <w:r>
        <w:rPr>
          <w:w w:val="95"/>
        </w:rPr>
        <w:t>um</w:t>
      </w:r>
      <w:r>
        <w:rPr>
          <w:spacing w:val="-21"/>
          <w:w w:val="95"/>
        </w:rPr>
        <w:t xml:space="preserve"> </w:t>
      </w:r>
      <w:r>
        <w:rPr>
          <w:w w:val="95"/>
        </w:rPr>
        <w:t>bom</w:t>
      </w:r>
      <w:r>
        <w:rPr>
          <w:spacing w:val="-21"/>
          <w:w w:val="95"/>
        </w:rPr>
        <w:t xml:space="preserve"> </w:t>
      </w:r>
      <w:r>
        <w:rPr>
          <w:w w:val="95"/>
        </w:rPr>
        <w:t>ambiente</w:t>
      </w:r>
      <w:r>
        <w:rPr>
          <w:spacing w:val="-21"/>
          <w:w w:val="95"/>
        </w:rPr>
        <w:t xml:space="preserve"> </w:t>
      </w:r>
      <w:r>
        <w:rPr>
          <w:w w:val="95"/>
        </w:rPr>
        <w:t>interno</w:t>
      </w:r>
      <w:r>
        <w:rPr>
          <w:spacing w:val="-19"/>
          <w:w w:val="95"/>
        </w:rPr>
        <w:t xml:space="preserve"> </w:t>
      </w:r>
      <w:r>
        <w:rPr>
          <w:w w:val="95"/>
        </w:rPr>
        <w:t>para</w:t>
      </w:r>
      <w:r>
        <w:rPr>
          <w:spacing w:val="-21"/>
          <w:w w:val="95"/>
        </w:rPr>
        <w:t xml:space="preserve"> </w:t>
      </w:r>
      <w:r>
        <w:rPr>
          <w:w w:val="95"/>
        </w:rPr>
        <w:t>todos</w:t>
      </w:r>
      <w:r>
        <w:rPr>
          <w:spacing w:val="-16"/>
          <w:w w:val="95"/>
        </w:rPr>
        <w:t xml:space="preserve"> </w:t>
      </w:r>
      <w:r>
        <w:rPr>
          <w:w w:val="95"/>
        </w:rPr>
        <w:t>os</w:t>
      </w:r>
      <w:r>
        <w:rPr>
          <w:spacing w:val="-19"/>
          <w:w w:val="95"/>
        </w:rPr>
        <w:t xml:space="preserve"> </w:t>
      </w:r>
      <w:r>
        <w:rPr>
          <w:w w:val="95"/>
        </w:rPr>
        <w:t>membros.</w:t>
      </w:r>
      <w:r>
        <w:rPr>
          <w:spacing w:val="-20"/>
          <w:w w:val="95"/>
        </w:rPr>
        <w:t xml:space="preserve"> </w:t>
      </w:r>
      <w:r>
        <w:rPr>
          <w:w w:val="95"/>
        </w:rPr>
        <w:t>Tem</w:t>
      </w:r>
      <w:r>
        <w:rPr>
          <w:spacing w:val="-20"/>
          <w:w w:val="95"/>
        </w:rPr>
        <w:t xml:space="preserve"> </w:t>
      </w:r>
      <w:r>
        <w:rPr>
          <w:w w:val="95"/>
        </w:rPr>
        <w:t>como</w:t>
      </w:r>
      <w:r>
        <w:rPr>
          <w:spacing w:val="-19"/>
          <w:w w:val="95"/>
        </w:rPr>
        <w:t xml:space="preserve"> </w:t>
      </w:r>
      <w:r>
        <w:rPr>
          <w:w w:val="95"/>
        </w:rPr>
        <w:t>objetivo</w:t>
      </w:r>
      <w:r>
        <w:rPr>
          <w:spacing w:val="-22"/>
          <w:w w:val="95"/>
        </w:rPr>
        <w:t xml:space="preserve"> </w:t>
      </w:r>
      <w:r>
        <w:rPr>
          <w:w w:val="95"/>
        </w:rPr>
        <w:t>a elaboração</w:t>
      </w:r>
      <w:r>
        <w:rPr>
          <w:spacing w:val="-36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execução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Processo</w:t>
      </w:r>
      <w:r>
        <w:rPr>
          <w:spacing w:val="-35"/>
          <w:w w:val="95"/>
        </w:rPr>
        <w:t xml:space="preserve"> </w:t>
      </w:r>
      <w:r>
        <w:rPr>
          <w:w w:val="95"/>
        </w:rPr>
        <w:t>Seletivo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novos</w:t>
      </w:r>
      <w:r>
        <w:rPr>
          <w:spacing w:val="-33"/>
          <w:w w:val="95"/>
        </w:rPr>
        <w:t xml:space="preserve"> </w:t>
      </w:r>
      <w:r>
        <w:rPr>
          <w:w w:val="95"/>
        </w:rPr>
        <w:t>me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96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97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98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59168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VcBXzLwAAADb&#10;AAAADwAAAGRycy9kb3ducmV2LnhtbEWPT2sCMRDF74LfIUzBm2a3B61bo4eCUPSkrYi3YTP7pyaT&#10;JYnr+u1NodDj4837vXmrzWCN6MmH1rGCfJaBIC6dbrlW8P21nb6BCBFZo3FMCh4UYLMej1ZYaHfn&#10;A/XHWIsE4VCggibGrpAylA1ZDDPXESevct5iTNLXUnu8J7g18jXL5tJiy6mhwY4+Giqvx5tNbwx7&#10;6nf51fHFRHnyP9XZPCqlJi959g4i0hD/j//Sn1rBcgG/WxIA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AV8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OW1gCb0AAADb&#10;AAAADwAAAGRycy9kb3ducmV2LnhtbEVPz2vCMBS+C/sfwhvsIjZxh7J1jTI6BzLZoSq646N5tmXN&#10;S2mi1v9+OQg7fny/8+VoO3GhwbeONcwTBYK4cqblWsN+9zl7AeEDssHOMWm4kYfl4mGSY2bclUu6&#10;bEMtYgj7DDU0IfSZlL5qyKJPXE8cuZMbLIYIh1qaAa8x3HbyWalUWmw5NjTYU9FQ9bs9Ww3H4uNw&#10;K79O7xv6KdPvaa+OxWql9dPjXL2BCDSGf/HdvTYaXuPY+CX+AL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bW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UtqSr4AAADb&#10;AAAADwAAAGRycy9kb3ducmV2LnhtbEWPzWrDMBCE74G+g9hCL6GW0xJTu5Z9CBRKLyGJc99a6x9q&#10;rYylOkmfPioEchxm5hsmL89mEDNNrresYBXFIIhrq3tuFVSHj+c3EM4jaxwsk4ILOSiLh0WOmbYn&#10;3tG8960IEHYZKui8HzMpXd2RQRfZkTh4jZ0M+iCnVuoJTwFuBvkSx4k02HNY6HCkTUf1z/7XKFg2&#10;m+py/LLbv8RQtf6edf9aeaWeHlfxOwhPZ38P39qfWkGawv+X8AN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UtqS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6G46ob0AAADc&#10;AAAADwAAAGRycy9kb3ducmV2LnhtbEWPQW/CMAyF70j7D5GRdoOEHoB1BA5MiO0Ehf0ArzFtReNU&#10;TYDy7+fDpN1svef3Pq82g2/VnfrYBLYwmxpQxGVwDVcWvs+7yRJUTMgO28Bk4UkRNuuX0QpzFx5c&#10;0P2UKiUhHHO0UKfU5VrHsiaPcRo6YtEuofeYZO0r7Xp8SLhvdWbMXHtsWBpq7GhbU3k93byFtD0u&#10;Dh/Zz23/hpdzkX0V/JwP1r6OZ+YdVKIh/Zv/rj+d4BvBl2dkAr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bjqhvQAA&#10;ANw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hyKfOroAAADc&#10;AAAADwAAAGRycy9kb3ducmV2LnhtbEVPS27CMBDdV+IO1iCxK3ayoCVgWIAQsKIBDjDEQxIRj6PY&#10;QLg9rlSpu3l635kve9uIB3W+dqwhGSsQxIUzNZcazqfN5zcIH5ANNo5Jw4s8LBeDjzlmxj05p8cx&#10;lCKGsM9QQxVCm0npi4os+rFriSN3dZ3FEGFXStPhM4bbRqZKTaTFmmNDhS2tKipux7vVEFY/X4d1&#10;erlvp3g95ek+59ek13o0TNQMRKA+/Iv/3DsT56sEfp+JF8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p86ugAAANw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mbros;</w:t>
      </w:r>
      <w:r>
        <w:rPr>
          <w:spacing w:val="-35"/>
          <w:w w:val="95"/>
        </w:rPr>
        <w:t xml:space="preserve"> </w:t>
      </w:r>
      <w:r>
        <w:rPr>
          <w:w w:val="95"/>
        </w:rPr>
        <w:t>cadastrar</w:t>
      </w:r>
      <w:r>
        <w:rPr>
          <w:spacing w:val="-35"/>
          <w:w w:val="95"/>
        </w:rPr>
        <w:t xml:space="preserve"> </w:t>
      </w:r>
      <w:r>
        <w:rPr>
          <w:w w:val="95"/>
        </w:rPr>
        <w:t>legalmente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todos </w:t>
      </w:r>
      <w:r>
        <w:t>os</w:t>
      </w:r>
      <w:r>
        <w:rPr>
          <w:spacing w:val="-27"/>
        </w:rPr>
        <w:t xml:space="preserve"> </w:t>
      </w:r>
      <w:r>
        <w:t>membros</w:t>
      </w:r>
      <w:r>
        <w:rPr>
          <w:spacing w:val="-24"/>
        </w:rPr>
        <w:t xml:space="preserve"> </w:t>
      </w:r>
      <w:r>
        <w:t>da</w:t>
      </w:r>
      <w:r>
        <w:rPr>
          <w:spacing w:val="-25"/>
        </w:rPr>
        <w:t xml:space="preserve"> </w:t>
      </w:r>
      <w:r>
        <w:t>Empresa</w:t>
      </w:r>
      <w:r>
        <w:rPr>
          <w:spacing w:val="-26"/>
        </w:rPr>
        <w:t xml:space="preserve"> </w:t>
      </w:r>
      <w:r>
        <w:t>Júnior;</w:t>
      </w:r>
      <w:r>
        <w:rPr>
          <w:spacing w:val="-28"/>
        </w:rPr>
        <w:t xml:space="preserve"> </w:t>
      </w:r>
      <w:r>
        <w:t>elaborar</w:t>
      </w:r>
      <w:r>
        <w:rPr>
          <w:spacing w:val="-25"/>
        </w:rPr>
        <w:t xml:space="preserve"> </w:t>
      </w:r>
      <w:r>
        <w:t>estrategicamente</w:t>
      </w:r>
      <w:r>
        <w:rPr>
          <w:spacing w:val="-27"/>
        </w:rPr>
        <w:t xml:space="preserve"> </w:t>
      </w:r>
      <w:r>
        <w:t>atividades</w:t>
      </w:r>
      <w:r>
        <w:rPr>
          <w:spacing w:val="-26"/>
        </w:rPr>
        <w:t xml:space="preserve"> </w:t>
      </w:r>
      <w:r>
        <w:t>que</w:t>
      </w:r>
      <w:r>
        <w:rPr>
          <w:spacing w:val="-26"/>
        </w:rPr>
        <w:t xml:space="preserve"> </w:t>
      </w:r>
      <w:r>
        <w:t>fortaleçam</w:t>
      </w:r>
      <w:r>
        <w:rPr>
          <w:spacing w:val="-27"/>
        </w:rPr>
        <w:t xml:space="preserve"> </w:t>
      </w:r>
      <w:r>
        <w:t>e motivem o trabalho do membro júnior; buscar ferramentas que visem manter um</w:t>
      </w:r>
      <w:r>
        <w:rPr>
          <w:spacing w:val="-35"/>
        </w:rPr>
        <w:t xml:space="preserve"> </w:t>
      </w:r>
      <w:r>
        <w:t>bom relacionamento</w:t>
      </w:r>
      <w:r>
        <w:rPr>
          <w:spacing w:val="-24"/>
        </w:rPr>
        <w:t xml:space="preserve"> </w:t>
      </w:r>
      <w:r>
        <w:t>entre</w:t>
      </w:r>
      <w:r>
        <w:rPr>
          <w:spacing w:val="-21"/>
        </w:rPr>
        <w:t xml:space="preserve"> </w:t>
      </w:r>
      <w:r>
        <w:t>os</w:t>
      </w:r>
      <w:r>
        <w:rPr>
          <w:spacing w:val="-21"/>
        </w:rPr>
        <w:t xml:space="preserve"> </w:t>
      </w:r>
      <w:r>
        <w:t>membros;</w:t>
      </w:r>
      <w:r>
        <w:rPr>
          <w:spacing w:val="-24"/>
        </w:rPr>
        <w:t xml:space="preserve"> </w:t>
      </w:r>
      <w:r>
        <w:t>atentar</w:t>
      </w:r>
      <w:r>
        <w:rPr>
          <w:spacing w:val="-22"/>
        </w:rPr>
        <w:t xml:space="preserve"> </w:t>
      </w:r>
      <w:r>
        <w:t>às</w:t>
      </w:r>
      <w:r>
        <w:rPr>
          <w:spacing w:val="-19"/>
        </w:rPr>
        <w:t xml:space="preserve"> </w:t>
      </w:r>
      <w:r>
        <w:t>necessidades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membros</w:t>
      </w:r>
      <w:r>
        <w:rPr>
          <w:spacing w:val="-22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projetos</w:t>
      </w:r>
      <w:r>
        <w:rPr>
          <w:spacing w:val="-20"/>
        </w:rPr>
        <w:t xml:space="preserve"> </w:t>
      </w:r>
      <w:r>
        <w:t xml:space="preserve">e </w:t>
      </w:r>
      <w:r>
        <w:rPr>
          <w:w w:val="95"/>
        </w:rPr>
        <w:t>redistribuir</w:t>
      </w:r>
      <w:r>
        <w:rPr>
          <w:spacing w:val="-33"/>
          <w:w w:val="95"/>
        </w:rPr>
        <w:t xml:space="preserve"> </w:t>
      </w:r>
      <w:r>
        <w:rPr>
          <w:w w:val="95"/>
        </w:rPr>
        <w:t>os</w:t>
      </w:r>
      <w:r>
        <w:rPr>
          <w:spacing w:val="-30"/>
          <w:w w:val="95"/>
        </w:rPr>
        <w:t xml:space="preserve"> </w:t>
      </w:r>
      <w:r>
        <w:rPr>
          <w:w w:val="95"/>
        </w:rPr>
        <w:t>membros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8"/>
          <w:w w:val="95"/>
        </w:rPr>
        <w:t xml:space="preserve"> </w:t>
      </w:r>
      <w:r>
        <w:rPr>
          <w:w w:val="95"/>
        </w:rPr>
        <w:t>forma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suprir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demanda.</w:t>
      </w:r>
      <w:r>
        <w:rPr>
          <w:spacing w:val="-28"/>
          <w:w w:val="95"/>
        </w:rPr>
        <w:t xml:space="preserve"> </w:t>
      </w:r>
      <w:r>
        <w:rPr>
          <w:w w:val="95"/>
        </w:rPr>
        <w:t>São</w:t>
      </w:r>
      <w:r>
        <w:rPr>
          <w:spacing w:val="-29"/>
          <w:w w:val="95"/>
        </w:rPr>
        <w:t xml:space="preserve"> </w:t>
      </w:r>
      <w:r>
        <w:rPr>
          <w:w w:val="95"/>
        </w:rPr>
        <w:t>funções</w:t>
      </w:r>
      <w:r>
        <w:rPr>
          <w:spacing w:val="-30"/>
          <w:w w:val="95"/>
        </w:rPr>
        <w:t xml:space="preserve"> </w:t>
      </w:r>
      <w:r>
        <w:rPr>
          <w:w w:val="95"/>
        </w:rPr>
        <w:t>substanciais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3"/>
          <w:w w:val="95"/>
        </w:rPr>
        <w:t xml:space="preserve"> </w:t>
      </w:r>
      <w:r>
        <w:rPr>
          <w:w w:val="95"/>
        </w:rPr>
        <w:t>Diretor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de Gestão de pessoas, elaborar as ATAS das Reuniões Gerais e Executivas, e Assembleias </w:t>
      </w:r>
      <w:r>
        <w:t>Ordinárias e</w:t>
      </w:r>
      <w:r>
        <w:rPr>
          <w:spacing w:val="-31"/>
        </w:rPr>
        <w:t xml:space="preserve"> </w:t>
      </w:r>
      <w:r>
        <w:t>Extraordinárias.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sectPr>
      <w:footerReference r:id="rId3" w:type="default"/>
      <w:pgSz w:w="11906" w:h="16838"/>
      <w:pgMar w:top="1440" w:right="1134" w:bottom="1440" w:left="1701" w:header="720" w:footer="720" w:gutter="0"/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Caixa de Text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lang w:val="pt-BR"/>
                            </w:rPr>
                            <w:t xml:space="preserve">Página 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>1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 xml:space="preserve"> de 6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LNJWO7QAAAABQEAAA8AAAAAAAAAAQAgAAAAIgAAAGRycy9k&#10;b3ducmV2LnhtbFBLAQIUABQAAAAIAIdO4kCT6c4eCgIAABoEAAAOAAAAAAAAAAEAIAAAAB8BAABk&#10;cnMvZTJvRG9jLnhtbFBLBQYAAAAABgAGAFkBAACb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/>
                        <w:lang w:val="pt-BR"/>
                      </w:rPr>
                    </w:pPr>
                    <w:r>
                      <w:rPr>
                        <w:rFonts w:hint="default"/>
                        <w:lang w:val="pt-BR"/>
                      </w:rPr>
                      <w:t xml:space="preserve">Página </w:t>
                    </w:r>
                    <w:r>
                      <w:rPr>
                        <w:rFonts w:hint="default"/>
                        <w:lang w:val="pt-BR"/>
                      </w:rPr>
                      <w:fldChar w:fldCharType="begin"/>
                    </w:r>
                    <w:r>
                      <w:rPr>
                        <w:rFonts w:hint="default"/>
                        <w:lang w:val="pt-BR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lang w:val="pt-BR"/>
                      </w:rPr>
                      <w:fldChar w:fldCharType="separate"/>
                    </w:r>
                    <w:r>
                      <w:rPr>
                        <w:rFonts w:hint="default"/>
                        <w:lang w:val="pt-BR"/>
                      </w:rPr>
                      <w:t>1</w:t>
                    </w:r>
                    <w:r>
                      <w:rPr>
                        <w:rFonts w:hint="default"/>
                        <w:lang w:val="pt-BR"/>
                      </w:rPr>
                      <w:fldChar w:fldCharType="end"/>
                    </w:r>
                    <w:r>
                      <w:rPr>
                        <w:rFonts w:hint="default"/>
                        <w:lang w:val="pt-BR"/>
                      </w:rPr>
                      <w:t xml:space="preserve"> de 6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lowerLetter"/>
      <w:lvlText w:val="%1)"/>
      <w:lvlJc w:val="left"/>
      <w:pPr>
        <w:ind w:left="940" w:hanging="360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774" w:hanging="360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2608" w:hanging="360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3443" w:hanging="360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4277" w:hanging="360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5112" w:hanging="360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946" w:hanging="360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780" w:hanging="360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615" w:hanging="360"/>
      </w:pPr>
      <w:rPr>
        <w:rFonts w:hint="default"/>
        <w:lang w:val="pt-BR" w:eastAsia="pt-BR" w:bidi="pt-BR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lowerLetter"/>
      <w:lvlText w:val="%1)"/>
      <w:lvlJc w:val="left"/>
      <w:pPr>
        <w:ind w:left="100" w:hanging="255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018" w:hanging="255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255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255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255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255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255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255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255"/>
      </w:pPr>
      <w:rPr>
        <w:rFonts w:hint="default"/>
        <w:lang w:val="pt-BR" w:eastAsia="pt-BR" w:bidi="pt-BR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00" w:hanging="456"/>
        <w:jc w:val="left"/>
      </w:pPr>
      <w:rPr>
        <w:rFonts w:hint="default"/>
        <w:lang w:val="pt-BR" w:eastAsia="pt-BR" w:bidi="pt-BR"/>
      </w:rPr>
    </w:lvl>
    <w:lvl w:ilvl="1" w:tentative="0">
      <w:start w:val="3"/>
      <w:numFmt w:val="decimal"/>
      <w:lvlText w:val="%1.%2."/>
      <w:lvlJc w:val="left"/>
      <w:pPr>
        <w:ind w:left="100" w:hanging="45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45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45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45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45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45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45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456"/>
      </w:pPr>
      <w:rPr>
        <w:rFonts w:hint="default"/>
        <w:lang w:val="pt-BR" w:eastAsia="pt-BR" w:bidi="pt-BR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5" w:hanging="236"/>
        <w:jc w:val="lef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1" w:tentative="0">
      <w:start w:val="1"/>
      <w:numFmt w:val="decimal"/>
      <w:lvlText w:val="%1.%2."/>
      <w:lvlJc w:val="left"/>
      <w:pPr>
        <w:ind w:left="100" w:hanging="44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333" w:hanging="44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327" w:hanging="44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21" w:hanging="44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15" w:hanging="44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08" w:hanging="44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02" w:hanging="44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296" w:hanging="446"/>
      </w:pPr>
      <w:rPr>
        <w:rFonts w:hint="default"/>
        <w:lang w:val="pt-BR" w:eastAsia="pt-BR" w:bidi="pt-BR"/>
      </w:rPr>
    </w:lvl>
  </w:abstractNum>
  <w:abstractNum w:abstractNumId="4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00" w:hanging="351"/>
        <w:jc w:val="left"/>
      </w:pPr>
      <w:rPr>
        <w:rFonts w:hint="default"/>
        <w:lang w:val="pt-BR" w:eastAsia="pt-BR" w:bidi="pt-BR"/>
      </w:rPr>
    </w:lvl>
    <w:lvl w:ilvl="1" w:tentative="0">
      <w:start w:val="1"/>
      <w:numFmt w:val="decimal"/>
      <w:lvlText w:val="%1.%2"/>
      <w:lvlJc w:val="left"/>
      <w:pPr>
        <w:ind w:left="100" w:hanging="351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1"/>
      <w:numFmt w:val="decimal"/>
      <w:lvlText w:val="%1.%2.%3"/>
      <w:lvlJc w:val="left"/>
      <w:pPr>
        <w:ind w:left="1348" w:hanging="543"/>
        <w:jc w:val="righ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3" w:tentative="0">
      <w:start w:val="1"/>
      <w:numFmt w:val="decimal"/>
      <w:lvlText w:val="%1.%2.%3.%4."/>
      <w:lvlJc w:val="left"/>
      <w:pPr>
        <w:ind w:left="1363" w:hanging="783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41" w:hanging="783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31" w:hanging="783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22" w:hanging="783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12" w:hanging="783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303" w:hanging="783"/>
      </w:pPr>
      <w:rPr>
        <w:rFonts w:hint="default"/>
        <w:lang w:val="pt-BR" w:eastAsia="pt-BR" w:bidi="pt-BR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63873"/>
    <w:rsid w:val="01164E9B"/>
    <w:rsid w:val="0212283D"/>
    <w:rsid w:val="02501CFD"/>
    <w:rsid w:val="052F7121"/>
    <w:rsid w:val="054F2C49"/>
    <w:rsid w:val="06111473"/>
    <w:rsid w:val="06F933BB"/>
    <w:rsid w:val="08437602"/>
    <w:rsid w:val="08572D76"/>
    <w:rsid w:val="0AD22E6F"/>
    <w:rsid w:val="0AEA1326"/>
    <w:rsid w:val="0C9367B9"/>
    <w:rsid w:val="0FC401F3"/>
    <w:rsid w:val="115E57F2"/>
    <w:rsid w:val="117F40FE"/>
    <w:rsid w:val="11D41C68"/>
    <w:rsid w:val="11E0595B"/>
    <w:rsid w:val="12111A8C"/>
    <w:rsid w:val="12955010"/>
    <w:rsid w:val="13DF5B0C"/>
    <w:rsid w:val="17867520"/>
    <w:rsid w:val="186419E4"/>
    <w:rsid w:val="19814C6B"/>
    <w:rsid w:val="1A1A5BBA"/>
    <w:rsid w:val="1A7851A6"/>
    <w:rsid w:val="1A901EDF"/>
    <w:rsid w:val="1BEA3CB1"/>
    <w:rsid w:val="1E3F2CBB"/>
    <w:rsid w:val="1E610D2A"/>
    <w:rsid w:val="21986E7E"/>
    <w:rsid w:val="23C95E77"/>
    <w:rsid w:val="254A6EF8"/>
    <w:rsid w:val="27A23941"/>
    <w:rsid w:val="27DD63AE"/>
    <w:rsid w:val="28B22654"/>
    <w:rsid w:val="28ED7F4D"/>
    <w:rsid w:val="29F70C83"/>
    <w:rsid w:val="2A9A42DF"/>
    <w:rsid w:val="2ABF66AE"/>
    <w:rsid w:val="2AC31DBE"/>
    <w:rsid w:val="2BDC2A98"/>
    <w:rsid w:val="2C617B1E"/>
    <w:rsid w:val="2DF011BB"/>
    <w:rsid w:val="2EC868B2"/>
    <w:rsid w:val="2F811A38"/>
    <w:rsid w:val="30512C50"/>
    <w:rsid w:val="312F304B"/>
    <w:rsid w:val="32D06490"/>
    <w:rsid w:val="33AB2EE5"/>
    <w:rsid w:val="33ED74D0"/>
    <w:rsid w:val="347B36F1"/>
    <w:rsid w:val="37261540"/>
    <w:rsid w:val="37A2773D"/>
    <w:rsid w:val="38606403"/>
    <w:rsid w:val="38896ED5"/>
    <w:rsid w:val="398A48F1"/>
    <w:rsid w:val="3B91055C"/>
    <w:rsid w:val="3E684283"/>
    <w:rsid w:val="3E7C15DD"/>
    <w:rsid w:val="427839DE"/>
    <w:rsid w:val="428D17ED"/>
    <w:rsid w:val="437C4A76"/>
    <w:rsid w:val="439852B2"/>
    <w:rsid w:val="442A1937"/>
    <w:rsid w:val="45730398"/>
    <w:rsid w:val="461B0C5C"/>
    <w:rsid w:val="476747EC"/>
    <w:rsid w:val="48061562"/>
    <w:rsid w:val="48613C8D"/>
    <w:rsid w:val="4A037062"/>
    <w:rsid w:val="4B7501AA"/>
    <w:rsid w:val="4D4C3CB6"/>
    <w:rsid w:val="4DA06F3C"/>
    <w:rsid w:val="4E93667E"/>
    <w:rsid w:val="4EE47498"/>
    <w:rsid w:val="508E4FA4"/>
    <w:rsid w:val="50DD40C0"/>
    <w:rsid w:val="53646C1B"/>
    <w:rsid w:val="5466616B"/>
    <w:rsid w:val="54CC3868"/>
    <w:rsid w:val="54E63873"/>
    <w:rsid w:val="54EC6FA7"/>
    <w:rsid w:val="55921037"/>
    <w:rsid w:val="55A5199D"/>
    <w:rsid w:val="57DF1707"/>
    <w:rsid w:val="58C8694A"/>
    <w:rsid w:val="59130942"/>
    <w:rsid w:val="5AB9665E"/>
    <w:rsid w:val="5B445F76"/>
    <w:rsid w:val="5B7608B9"/>
    <w:rsid w:val="5ED12DE3"/>
    <w:rsid w:val="60546838"/>
    <w:rsid w:val="61CF0C62"/>
    <w:rsid w:val="62292F83"/>
    <w:rsid w:val="66BF6136"/>
    <w:rsid w:val="67974792"/>
    <w:rsid w:val="69B65D22"/>
    <w:rsid w:val="6C15209C"/>
    <w:rsid w:val="6C4463A7"/>
    <w:rsid w:val="6E7A02F8"/>
    <w:rsid w:val="7050153A"/>
    <w:rsid w:val="73A87F74"/>
    <w:rsid w:val="756145D5"/>
    <w:rsid w:val="75803D88"/>
    <w:rsid w:val="75D90CC1"/>
    <w:rsid w:val="767C7DFF"/>
    <w:rsid w:val="77445F9E"/>
    <w:rsid w:val="78062483"/>
    <w:rsid w:val="796C654B"/>
    <w:rsid w:val="79FB63E5"/>
    <w:rsid w:val="7A237F14"/>
    <w:rsid w:val="7C0F6523"/>
    <w:rsid w:val="7C477A2B"/>
    <w:rsid w:val="7D0838F6"/>
    <w:rsid w:val="7E5232ED"/>
    <w:rsid w:val="7E6F74D5"/>
    <w:rsid w:val="7E7B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335" w:hanging="235"/>
      <w:outlineLvl w:val="1"/>
    </w:pPr>
    <w:rPr>
      <w:rFonts w:ascii="Arial" w:hAnsi="Arial" w:eastAsia="Arial" w:cs="Arial"/>
      <w:b/>
      <w:bCs/>
      <w:sz w:val="24"/>
      <w:szCs w:val="24"/>
      <w:lang w:val="pt-BR" w:eastAsia="pt-BR" w:bidi="pt-B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4"/>
      <w:szCs w:val="24"/>
      <w:lang w:val="pt-BR" w:eastAsia="pt-BR" w:bidi="pt-BR"/>
    </w:rPr>
  </w:style>
  <w:style w:type="paragraph" w:styleId="4">
    <w:name w:val="Normal (Web)"/>
    <w:basedOn w:val="1"/>
    <w:uiPriority w:val="0"/>
    <w:rPr>
      <w:szCs w:val="24"/>
    </w:rPr>
  </w:style>
  <w:style w:type="paragraph" w:styleId="5">
    <w:name w:val="header"/>
    <w:basedOn w:val="1"/>
    <w:qFormat/>
    <w:uiPriority w:val="0"/>
    <w:pPr>
      <w:tabs>
        <w:tab w:val="center" w:pos="4252"/>
        <w:tab w:val="right" w:pos="8504"/>
      </w:tabs>
    </w:pPr>
  </w:style>
  <w:style w:type="paragraph" w:styleId="6">
    <w:name w:val="footer"/>
    <w:basedOn w:val="1"/>
    <w:qFormat/>
    <w:uiPriority w:val="0"/>
    <w:pPr>
      <w:tabs>
        <w:tab w:val="center" w:pos="4252"/>
        <w:tab w:val="right" w:pos="8504"/>
      </w:tabs>
    </w:pPr>
  </w:style>
  <w:style w:type="paragraph" w:styleId="9">
    <w:name w:val="List Paragraph"/>
    <w:basedOn w:val="1"/>
    <w:qFormat/>
    <w:uiPriority w:val="1"/>
    <w:pPr>
      <w:ind w:left="100"/>
    </w:pPr>
    <w:rPr>
      <w:rFonts w:ascii="Arial" w:hAnsi="Arial" w:eastAsia="Arial" w:cs="Arial"/>
      <w:lang w:val="pt-BR" w:eastAsia="pt-BR" w:bidi="pt-BR"/>
    </w:rPr>
  </w:style>
  <w:style w:type="paragraph" w:customStyle="1" w:styleId="10">
    <w:name w:val="Table Paragraph"/>
    <w:basedOn w:val="1"/>
    <w:qFormat/>
    <w:uiPriority w:val="1"/>
    <w:pPr>
      <w:spacing w:before="41"/>
      <w:ind w:right="39"/>
      <w:jc w:val="center"/>
    </w:pPr>
    <w:rPr>
      <w:rFonts w:ascii="Arial" w:hAnsi="Arial" w:eastAsia="Arial" w:cs="Arial"/>
      <w:lang w:val="pt-BR" w:eastAsia="pt-BR" w:bidi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7203</Words>
  <Characters>7361</Characters>
  <Lines>0</Lines>
  <Paragraphs>0</Paragraphs>
  <TotalTime>1</TotalTime>
  <ScaleCrop>false</ScaleCrop>
  <LinksUpToDate>false</LinksUpToDate>
  <CharactersWithSpaces>7384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2019-09-17T15:37:00Z</dcterms:created>
  <dc:creator>guhcalm</dc:creator>
  <cp:lastModifiedBy>guhcalm</cp:lastModifiedBy>
  <dcterms:modified xsi:type="dcterms:W3CDTF">2019-09-20T15:33:35Z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1046-11.2.0.8942</vt:lpwstr>
  </property>
</Properties>
</file>